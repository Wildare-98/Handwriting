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06E9" w14:textId="77777777" w:rsidR="000C41C3" w:rsidRDefault="00000000">
      <w:pPr>
        <w:jc w:val="center"/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36"/>
          <w:lang w:eastAsia="zh-CN"/>
        </w:rPr>
        <w:t>门诊病例手写渲染技能</w:t>
      </w:r>
      <w:r>
        <w:rPr>
          <w:rFonts w:ascii="Calibri" w:eastAsia="黑体" w:hAnsi="Calibri" w:cs="Calibri"/>
          <w:b/>
          <w:color w:val="000000"/>
          <w:sz w:val="36"/>
          <w:lang w:eastAsia="zh-CN"/>
        </w:rPr>
        <w:t xml:space="preserve"> · </w:t>
      </w:r>
      <w:r>
        <w:rPr>
          <w:rFonts w:ascii="Calibri" w:eastAsia="黑体" w:hAnsi="Calibri" w:cs="Calibri"/>
          <w:b/>
          <w:color w:val="000000"/>
          <w:sz w:val="36"/>
          <w:lang w:eastAsia="zh-CN"/>
        </w:rPr>
        <w:t>用户教程</w:t>
      </w:r>
    </w:p>
    <w:p w14:paraId="234BBCFD" w14:textId="77777777" w:rsidR="000C41C3" w:rsidRDefault="00000000">
      <w:pPr>
        <w:jc w:val="center"/>
      </w:pPr>
      <w:r>
        <w:rPr>
          <w:rFonts w:ascii="Calibri" w:eastAsia="黑体" w:hAnsi="Calibri" w:cs="Calibri"/>
          <w:color w:val="5F5F5F"/>
        </w:rPr>
        <w:t xml:space="preserve">Created by </w:t>
      </w:r>
      <w:r>
        <w:rPr>
          <w:rFonts w:ascii="Calibri" w:eastAsia="黑体" w:hAnsi="Calibri" w:cs="Calibri"/>
          <w:color w:val="5F5F5F"/>
        </w:rPr>
        <w:t>小喜</w:t>
      </w:r>
    </w:p>
    <w:p w14:paraId="2B9DED0F" w14:textId="77777777" w:rsidR="000C41C3" w:rsidRDefault="00000000">
      <w:pPr>
        <w:jc w:val="center"/>
      </w:pPr>
      <w:r>
        <w:rPr>
          <w:rFonts w:ascii="Calibri" w:eastAsia="宋体" w:hAnsi="Calibri" w:cs="Calibri"/>
          <w:color w:val="000000"/>
          <w:sz w:val="21"/>
        </w:rPr>
        <w:t>本教程将手把手带你从零开始，用</w:t>
      </w:r>
      <w:r>
        <w:rPr>
          <w:rFonts w:ascii="Calibri" w:eastAsia="宋体" w:hAnsi="Calibri" w:cs="Calibri"/>
          <w:color w:val="000000"/>
          <w:sz w:val="21"/>
        </w:rPr>
        <w:t xml:space="preserve"> WorkBuddy + real-handwriting </w:t>
      </w:r>
      <w:r>
        <w:rPr>
          <w:rFonts w:ascii="Calibri" w:eastAsia="宋体" w:hAnsi="Calibri" w:cs="Calibri"/>
          <w:color w:val="000000"/>
          <w:sz w:val="21"/>
        </w:rPr>
        <w:t>技能，把病例图片一键变成手写版</w:t>
      </w:r>
      <w:r>
        <w:rPr>
          <w:rFonts w:ascii="Calibri" w:eastAsia="宋体" w:hAnsi="Calibri" w:cs="Calibri"/>
          <w:color w:val="000000"/>
          <w:sz w:val="21"/>
        </w:rPr>
        <w:t xml:space="preserve"> PDF</w:t>
      </w:r>
      <w:r>
        <w:rPr>
          <w:rFonts w:ascii="Calibri" w:eastAsia="宋体" w:hAnsi="Calibri" w:cs="Calibri"/>
          <w:color w:val="000000"/>
          <w:sz w:val="21"/>
        </w:rPr>
        <w:t>。</w:t>
      </w:r>
    </w:p>
    <w:p w14:paraId="649C264C" w14:textId="77777777" w:rsidR="000C41C3" w:rsidRDefault="000C41C3"/>
    <w:p w14:paraId="5576273F" w14:textId="77777777" w:rsidR="000C41C3" w:rsidRDefault="00000000">
      <w:pPr>
        <w:shd w:val="clear" w:color="auto" w:fill="F9A825"/>
      </w:pPr>
      <w:r>
        <w:rPr>
          <w:rFonts w:ascii="Calibri" w:eastAsia="黑体" w:hAnsi="Calibri" w:cs="Calibri"/>
          <w:b/>
          <w:color w:val="FFFFFF"/>
          <w:sz w:val="28"/>
        </w:rPr>
        <w:t xml:space="preserve">  1. </w:t>
      </w:r>
      <w:r>
        <w:rPr>
          <w:rFonts w:ascii="Calibri" w:eastAsia="黑体" w:hAnsi="Calibri" w:cs="Calibri"/>
          <w:b/>
          <w:color w:val="FFFFFF"/>
          <w:sz w:val="28"/>
        </w:rPr>
        <w:t>使用小贴士</w:t>
      </w:r>
    </w:p>
    <w:p w14:paraId="30CC7C78" w14:textId="77777777" w:rsidR="000C41C3" w:rsidRDefault="00000000">
      <w:pPr>
        <w:shd w:val="clear" w:color="auto" w:fill="FFF8E1"/>
      </w:pPr>
      <w:r>
        <w:rPr>
          <w:rFonts w:ascii="Calibri" w:eastAsia="黑体" w:hAnsi="Calibri" w:cs="Calibri"/>
          <w:b/>
          <w:color w:val="000000"/>
          <w:sz w:val="24"/>
        </w:rPr>
        <w:t>关于权限请求</w:t>
      </w:r>
    </w:p>
    <w:p w14:paraId="2FCFE69B" w14:textId="77777777" w:rsidR="000C41C3" w:rsidRDefault="00000000">
      <w:pPr>
        <w:shd w:val="clear" w:color="auto" w:fill="FFF8E1"/>
        <w:ind w:left="432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</w:rPr>
        <w:t>使用过程中，</w:t>
      </w:r>
      <w:r>
        <w:rPr>
          <w:rFonts w:ascii="Calibri" w:eastAsia="宋体" w:hAnsi="Calibri" w:cs="Calibri"/>
          <w:color w:val="000000"/>
          <w:sz w:val="21"/>
        </w:rPr>
        <w:t xml:space="preserve">AI </w:t>
      </w:r>
      <w:r>
        <w:rPr>
          <w:rFonts w:ascii="Calibri" w:eastAsia="宋体" w:hAnsi="Calibri" w:cs="Calibri"/>
          <w:color w:val="000000"/>
          <w:sz w:val="21"/>
        </w:rPr>
        <w:t>在执行文件读写、运行脚本等操作时，</w:t>
      </w:r>
      <w:r>
        <w:rPr>
          <w:rFonts w:ascii="Calibri" w:eastAsia="宋体" w:hAnsi="Calibri" w:cs="Calibri"/>
          <w:color w:val="000000"/>
          <w:sz w:val="21"/>
        </w:rPr>
        <w:t xml:space="preserve">WorkBuddy </w:t>
      </w:r>
      <w:r>
        <w:rPr>
          <w:rFonts w:ascii="Calibri" w:eastAsia="宋体" w:hAnsi="Calibri" w:cs="Calibri"/>
          <w:color w:val="000000"/>
          <w:sz w:val="21"/>
        </w:rPr>
        <w:t>可能会弹出权限确认提示。</w:t>
      </w:r>
      <w:r>
        <w:rPr>
          <w:rFonts w:ascii="Calibri" w:eastAsia="宋体" w:hAnsi="Calibri" w:cs="Calibri"/>
          <w:color w:val="000000"/>
          <w:sz w:val="21"/>
          <w:lang w:eastAsia="zh-CN"/>
        </w:rPr>
        <w:t>这是正常现象，请点击「允许」</w:t>
      </w:r>
      <w:r>
        <w:rPr>
          <w:rFonts w:ascii="Calibri" w:eastAsia="宋体" w:hAnsi="Calibri" w:cs="Calibri"/>
          <w:color w:val="000000"/>
          <w:sz w:val="21"/>
          <w:lang w:eastAsia="zh-CN"/>
        </w:rPr>
        <w:t>——</w:t>
      </w:r>
      <w:r>
        <w:rPr>
          <w:rFonts w:ascii="Calibri" w:eastAsia="宋体" w:hAnsi="Calibri" w:cs="Calibri"/>
          <w:color w:val="000000"/>
          <w:sz w:val="21"/>
          <w:lang w:eastAsia="zh-CN"/>
        </w:rPr>
        <w:t>否则技能无法正常完成文件转换和渲染。</w:t>
      </w:r>
    </w:p>
    <w:p w14:paraId="55CE8812" w14:textId="77777777" w:rsidR="000C41C3" w:rsidRDefault="00000000">
      <w:pPr>
        <w:shd w:val="clear" w:color="auto" w:fill="FFF8E1"/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关于技能安装时的风险提示</w:t>
      </w:r>
    </w:p>
    <w:p w14:paraId="6F470A7B" w14:textId="77777777" w:rsidR="000C41C3" w:rsidRDefault="00000000">
      <w:pPr>
        <w:shd w:val="clear" w:color="auto" w:fill="FFF8E1"/>
        <w:ind w:left="432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安装本技能时，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WorkBuddy </w:t>
      </w:r>
      <w:r>
        <w:rPr>
          <w:rFonts w:ascii="Calibri" w:eastAsia="宋体" w:hAnsi="Calibri" w:cs="Calibri"/>
          <w:color w:val="000000"/>
          <w:sz w:val="21"/>
          <w:lang w:eastAsia="zh-CN"/>
        </w:rPr>
        <w:t>可能会提示「该技能存在安全风险」。这是因为技能中包含加密后的手写渲染引擎（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Pyarmor </w:t>
      </w:r>
      <w:r>
        <w:rPr>
          <w:rFonts w:ascii="Calibri" w:eastAsia="宋体" w:hAnsi="Calibri" w:cs="Calibri"/>
          <w:color w:val="000000"/>
          <w:sz w:val="21"/>
          <w:lang w:eastAsia="zh-CN"/>
        </w:rPr>
        <w:t>加密），加密文件无法被常规安全扫描识别，从而触发警告。这是正常情况，可以放心继续安装。</w:t>
      </w:r>
    </w:p>
    <w:p w14:paraId="1369F8C3" w14:textId="77777777" w:rsidR="000C41C3" w:rsidRDefault="000C41C3">
      <w:pPr>
        <w:rPr>
          <w:lang w:eastAsia="zh-CN"/>
        </w:rPr>
      </w:pPr>
    </w:p>
    <w:p w14:paraId="63790FDA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2.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欢迎：这个技能能做什么</w:t>
      </w:r>
    </w:p>
    <w:p w14:paraId="3662152F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real-handwriting</w:t>
      </w:r>
      <w:r>
        <w:rPr>
          <w:rFonts w:ascii="Calibri" w:eastAsia="宋体" w:hAnsi="Calibri" w:cs="Calibri"/>
          <w:color w:val="000000"/>
          <w:sz w:val="21"/>
        </w:rPr>
        <w:t>（门诊病例手写渲染技能）是一个医疗文档处理流水线技能。它能够：</w:t>
      </w:r>
    </w:p>
    <w:p w14:paraId="6BD370A2" w14:textId="77777777" w:rsidR="000C41C3" w:rsidRDefault="00000000">
      <w:pPr>
        <w:pStyle w:val="a0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读取你拍的病例图片，自动提取姓名、主诉、现病史、诊断等全部信息</w:t>
      </w:r>
    </w:p>
    <w:p w14:paraId="2994D869" w14:textId="77777777" w:rsidR="000C41C3" w:rsidRDefault="00000000">
      <w:pPr>
        <w:pStyle w:val="a0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按规范模板生成标准门诊病历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.txt </w:t>
      </w:r>
      <w:r>
        <w:rPr>
          <w:rFonts w:ascii="Calibri" w:eastAsia="宋体" w:hAnsi="Calibri" w:cs="Calibri"/>
          <w:color w:val="000000"/>
          <w:sz w:val="21"/>
          <w:lang w:eastAsia="zh-CN"/>
        </w:rPr>
        <w:t>文档（缺失字段智能补全）</w:t>
      </w:r>
    </w:p>
    <w:p w14:paraId="4E3EFACD" w14:textId="77777777" w:rsidR="000C41C3" w:rsidRDefault="00000000">
      <w:pPr>
        <w:pStyle w:val="a0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调用手写渲染引擎，将病历转为逼真的手写体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PNG </w:t>
      </w:r>
      <w:r>
        <w:rPr>
          <w:rFonts w:ascii="Calibri" w:eastAsia="宋体" w:hAnsi="Calibri" w:cs="Calibri"/>
          <w:color w:val="000000"/>
          <w:sz w:val="21"/>
          <w:lang w:eastAsia="zh-CN"/>
        </w:rPr>
        <w:t>和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PDF</w:t>
      </w:r>
    </w:p>
    <w:p w14:paraId="61286F53" w14:textId="77777777" w:rsidR="000C41C3" w:rsidRDefault="00000000">
      <w:pPr>
        <w:pStyle w:val="a0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自动维护病例登记表，方便你统一管理</w:t>
      </w:r>
    </w:p>
    <w:p w14:paraId="6743AFB9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全程你只需要和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000000"/>
          <w:sz w:val="21"/>
          <w:lang w:eastAsia="zh-CN"/>
        </w:rPr>
        <w:t>对话，不需要写一行代码。</w:t>
      </w:r>
    </w:p>
    <w:p w14:paraId="2AB92D9E" w14:textId="77777777" w:rsidR="000C41C3" w:rsidRDefault="000C41C3">
      <w:pPr>
        <w:rPr>
          <w:lang w:eastAsia="zh-CN"/>
        </w:rPr>
      </w:pPr>
    </w:p>
    <w:p w14:paraId="1D17BEF9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3.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第一步：下载安装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WorkBuddy</w:t>
      </w:r>
    </w:p>
    <w:p w14:paraId="33060F41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WorkBuddy </w:t>
      </w:r>
      <w:r>
        <w:rPr>
          <w:rFonts w:ascii="Calibri" w:eastAsia="宋体" w:hAnsi="Calibri" w:cs="Calibri"/>
          <w:color w:val="000000"/>
          <w:sz w:val="21"/>
          <w:lang w:eastAsia="zh-CN"/>
        </w:rPr>
        <w:t>是腾讯出品的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000000"/>
          <w:sz w:val="21"/>
          <w:lang w:eastAsia="zh-CN"/>
        </w:rPr>
        <w:t>桌面工作台，你将在其中与本技能交互。</w:t>
      </w:r>
    </w:p>
    <w:p w14:paraId="0A83FE51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下载</w:t>
      </w:r>
    </w:p>
    <w:p w14:paraId="04C02AC4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打开浏览器，访问官方网站：</w:t>
      </w:r>
    </w:p>
    <w:p w14:paraId="5B3563AA" w14:textId="77777777" w:rsidR="000C41C3" w:rsidRDefault="00000000">
      <w:pPr>
        <w:shd w:val="clear" w:color="auto" w:fill="F8F9FA"/>
      </w:pPr>
      <w:r>
        <w:rPr>
          <w:rFonts w:ascii="Consolas" w:eastAsia="宋体" w:hAnsi="Consolas" w:cs="Consolas"/>
          <w:b/>
          <w:color w:val="1A73E8"/>
          <w:sz w:val="21"/>
          <w:lang w:eastAsia="zh-CN"/>
        </w:rPr>
        <w:t xml:space="preserve">  </w:t>
      </w:r>
      <w:r>
        <w:rPr>
          <w:rFonts w:ascii="Consolas" w:eastAsia="宋体" w:hAnsi="Consolas" w:cs="Consolas"/>
          <w:b/>
          <w:color w:val="1A73E8"/>
          <w:sz w:val="21"/>
        </w:rPr>
        <w:t>https://workbuddy.tencent.com</w:t>
      </w:r>
    </w:p>
    <w:p w14:paraId="2A3D4F05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网站会自动识别你的操作系统（</w:t>
      </w:r>
      <w:r>
        <w:rPr>
          <w:rFonts w:ascii="Calibri" w:eastAsia="宋体" w:hAnsi="Calibri" w:cs="Calibri"/>
          <w:color w:val="000000"/>
          <w:sz w:val="21"/>
          <w:lang w:eastAsia="zh-CN"/>
        </w:rPr>
        <w:t>Windows / macOS</w:t>
      </w:r>
      <w:r>
        <w:rPr>
          <w:rFonts w:ascii="Calibri" w:eastAsia="宋体" w:hAnsi="Calibri" w:cs="Calibri"/>
          <w:color w:val="000000"/>
          <w:sz w:val="21"/>
          <w:lang w:eastAsia="zh-CN"/>
        </w:rPr>
        <w:t>），点击下载按钮即可。完全免费，无需邀请码。</w:t>
      </w:r>
    </w:p>
    <w:p w14:paraId="0D0D39A1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lastRenderedPageBreak/>
        <w:t>安装</w:t>
      </w:r>
    </w:p>
    <w:tbl>
      <w:tblPr>
        <w:tblStyle w:val="af4"/>
        <w:tblW w:w="8300" w:type="dxa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0C41C3" w14:paraId="44136761" w14:textId="77777777">
        <w:tc>
          <w:tcPr>
            <w:tcW w:w="4150" w:type="dxa"/>
            <w:shd w:val="clear" w:color="auto" w:fill="1A73E8"/>
          </w:tcPr>
          <w:p w14:paraId="4F687B8D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系统</w:t>
            </w:r>
          </w:p>
        </w:tc>
        <w:tc>
          <w:tcPr>
            <w:tcW w:w="4150" w:type="dxa"/>
            <w:shd w:val="clear" w:color="auto" w:fill="1A73E8"/>
          </w:tcPr>
          <w:p w14:paraId="7658B48C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操作</w:t>
            </w:r>
          </w:p>
        </w:tc>
      </w:tr>
      <w:tr w:rsidR="000C41C3" w14:paraId="31A63134" w14:textId="77777777">
        <w:tc>
          <w:tcPr>
            <w:tcW w:w="4150" w:type="dxa"/>
          </w:tcPr>
          <w:p w14:paraId="3771CC48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Windows</w:t>
            </w:r>
          </w:p>
        </w:tc>
        <w:tc>
          <w:tcPr>
            <w:tcW w:w="4150" w:type="dxa"/>
          </w:tcPr>
          <w:p w14:paraId="23B6AA0B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双击下载的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.exe 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文件，若弹出「用户账户控制」提示点「是」，一路「下一步」直到完成</w:t>
            </w:r>
          </w:p>
        </w:tc>
      </w:tr>
    </w:tbl>
    <w:p w14:paraId="4FBA5D20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登录</w:t>
      </w:r>
    </w:p>
    <w:p w14:paraId="3B93682C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打开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WorkBuddy</w:t>
      </w:r>
      <w:r>
        <w:rPr>
          <w:rFonts w:ascii="Calibri" w:eastAsia="宋体" w:hAnsi="Calibri" w:cs="Calibri"/>
          <w:color w:val="000000"/>
          <w:sz w:val="21"/>
          <w:lang w:eastAsia="zh-CN"/>
        </w:rPr>
        <w:t>，选择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QQ / </w:t>
      </w:r>
      <w:r>
        <w:rPr>
          <w:rFonts w:ascii="Calibri" w:eastAsia="宋体" w:hAnsi="Calibri" w:cs="Calibri"/>
          <w:color w:val="000000"/>
          <w:sz w:val="21"/>
          <w:lang w:eastAsia="zh-CN"/>
        </w:rPr>
        <w:t>微信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/ </w:t>
      </w:r>
      <w:r>
        <w:rPr>
          <w:rFonts w:ascii="Calibri" w:eastAsia="宋体" w:hAnsi="Calibri" w:cs="Calibri"/>
          <w:color w:val="000000"/>
          <w:sz w:val="21"/>
          <w:lang w:eastAsia="zh-CN"/>
        </w:rPr>
        <w:t>企业微信扫码登录。新用户登录后自动获得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5000 </w:t>
      </w:r>
      <w:r>
        <w:rPr>
          <w:rFonts w:ascii="Calibri" w:eastAsia="宋体" w:hAnsi="Calibri" w:cs="Calibri"/>
          <w:color w:val="000000"/>
          <w:sz w:val="21"/>
          <w:lang w:eastAsia="zh-CN"/>
        </w:rPr>
        <w:t>免费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Credit</w:t>
      </w:r>
      <w:r>
        <w:rPr>
          <w:rFonts w:ascii="Calibri" w:eastAsia="宋体" w:hAnsi="Calibri" w:cs="Calibri"/>
          <w:color w:val="000000"/>
          <w:sz w:val="21"/>
          <w:lang w:eastAsia="zh-CN"/>
        </w:rPr>
        <w:t>。</w:t>
      </w:r>
    </w:p>
    <w:p w14:paraId="211027C5" w14:textId="77777777" w:rsidR="000C41C3" w:rsidRDefault="00000000">
      <w:pPr>
        <w:shd w:val="clear" w:color="auto" w:fill="F8F9FA"/>
      </w:pPr>
      <w:r>
        <w:rPr>
          <w:rFonts w:ascii="Calibri" w:eastAsia="宋体" w:hAnsi="Calibri" w:cs="Calibri"/>
          <w:color w:val="5F5F5F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5F5F5F"/>
          <w:sz w:val="21"/>
        </w:rPr>
        <w:t>建议：安装路径使用默认路径（</w:t>
      </w:r>
      <w:r>
        <w:rPr>
          <w:rFonts w:ascii="Calibri" w:eastAsia="宋体" w:hAnsi="Calibri" w:cs="Calibri"/>
          <w:color w:val="5F5F5F"/>
          <w:sz w:val="21"/>
        </w:rPr>
        <w:t>C:\Program Files\Tencent\WorkBuddy</w:t>
      </w:r>
      <w:r>
        <w:rPr>
          <w:rFonts w:ascii="Calibri" w:eastAsia="宋体" w:hAnsi="Calibri" w:cs="Calibri"/>
          <w:color w:val="5F5F5F"/>
          <w:sz w:val="21"/>
        </w:rPr>
        <w:t>），避免中文路径引发兼容问题。</w:t>
      </w:r>
    </w:p>
    <w:p w14:paraId="03D2647F" w14:textId="77777777" w:rsidR="000C41C3" w:rsidRDefault="000C41C3"/>
    <w:p w14:paraId="39660AE5" w14:textId="77777777" w:rsidR="000C41C3" w:rsidRDefault="00000000">
      <w:r>
        <w:rPr>
          <w:rFonts w:ascii="Calibri" w:eastAsia="黑体" w:hAnsi="Calibri" w:cs="Calibri"/>
          <w:b/>
          <w:color w:val="1A59B8"/>
          <w:sz w:val="32"/>
        </w:rPr>
        <w:t xml:space="preserve">  4. </w:t>
      </w:r>
      <w:r>
        <w:rPr>
          <w:rFonts w:ascii="Calibri" w:eastAsia="黑体" w:hAnsi="Calibri" w:cs="Calibri"/>
          <w:b/>
          <w:color w:val="1A59B8"/>
          <w:sz w:val="32"/>
        </w:rPr>
        <w:t>第二步：选择模型与工作空间</w:t>
      </w:r>
    </w:p>
    <w:p w14:paraId="1ABCB3DB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登录成功后，你需要设置模型和工作空间。这两步只需做一次。</w:t>
      </w:r>
    </w:p>
    <w:p w14:paraId="544CA908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选择模型：</w:t>
      </w:r>
      <w:r>
        <w:rPr>
          <w:rFonts w:ascii="Calibri" w:eastAsia="黑体" w:hAnsi="Calibri" w:cs="Calibri"/>
          <w:b/>
          <w:color w:val="000000"/>
          <w:sz w:val="24"/>
        </w:rPr>
        <w:t>DeepSeek V4 Pro</w:t>
      </w:r>
    </w:p>
    <w:p w14:paraId="1BFD74E5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在</w:t>
      </w:r>
      <w:r>
        <w:rPr>
          <w:rFonts w:ascii="Calibri" w:eastAsia="宋体" w:hAnsi="Calibri" w:cs="Calibri"/>
          <w:color w:val="000000"/>
          <w:sz w:val="21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</w:rPr>
        <w:t>主界面顶部或设置中，找到模型选择下拉菜单：</w:t>
      </w:r>
    </w:p>
    <w:p w14:paraId="657A38A0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点击模型选择器</w:t>
      </w:r>
    </w:p>
    <w:p w14:paraId="1CDB3E40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选择</w:t>
      </w:r>
      <w:r>
        <w:rPr>
          <w:rFonts w:ascii="Calibri" w:eastAsia="宋体" w:hAnsi="Calibri" w:cs="Calibri"/>
          <w:color w:val="000000"/>
          <w:sz w:val="21"/>
        </w:rPr>
        <w:t xml:space="preserve"> DeepSeek V4 Pro</w:t>
      </w:r>
      <w:r>
        <w:rPr>
          <w:rFonts w:ascii="Calibri" w:eastAsia="宋体" w:hAnsi="Calibri" w:cs="Calibri"/>
          <w:color w:val="000000"/>
          <w:sz w:val="21"/>
        </w:rPr>
        <w:t>（推荐</w:t>
      </w:r>
      <w:r>
        <w:rPr>
          <w:rFonts w:ascii="Calibri" w:eastAsia="宋体" w:hAnsi="Calibri" w:cs="Calibri"/>
          <w:color w:val="000000"/>
          <w:sz w:val="21"/>
        </w:rPr>
        <w:t>——</w:t>
      </w:r>
      <w:r>
        <w:rPr>
          <w:rFonts w:ascii="Calibri" w:eastAsia="宋体" w:hAnsi="Calibri" w:cs="Calibri"/>
          <w:color w:val="000000"/>
          <w:sz w:val="21"/>
        </w:rPr>
        <w:t>推理能力强，处理病例信息准确率高）</w:t>
      </w:r>
    </w:p>
    <w:p w14:paraId="21EFD4D9" w14:textId="77777777" w:rsidR="000C41C3" w:rsidRDefault="00000000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56508BC" wp14:editId="300CD15D">
            <wp:extent cx="4286250" cy="2857500"/>
            <wp:effectExtent l="0" t="0" r="6350" b="0"/>
            <wp:docPr id="1" name="deepseek-model" descr="选择DeepSeek V4 Pro模型" title="DeepSeek模型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-model" descr="选择DeepSeek V4 Pro模型" title="DeepSeek模型选择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5A22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选择工作空间</w:t>
      </w:r>
    </w:p>
    <w:p w14:paraId="161F80E7" w14:textId="77777777" w:rsidR="000C41C3" w:rsidRDefault="00000000">
      <w:r>
        <w:rPr>
          <w:rFonts w:ascii="Calibri" w:eastAsia="宋体" w:hAnsi="Calibri" w:cs="Calibri"/>
          <w:color w:val="000000"/>
          <w:sz w:val="21"/>
          <w:lang w:eastAsia="zh-CN"/>
        </w:rPr>
        <w:t>工作空间就是你的项目文件夹。</w:t>
      </w:r>
      <w:r>
        <w:rPr>
          <w:rFonts w:ascii="Calibri" w:eastAsia="宋体" w:hAnsi="Calibri" w:cs="Calibri"/>
          <w:color w:val="000000"/>
          <w:sz w:val="21"/>
        </w:rPr>
        <w:t>在对话开始前：</w:t>
      </w:r>
    </w:p>
    <w:p w14:paraId="51A0DA62" w14:textId="77777777" w:rsidR="000C41C3" w:rsidRDefault="00000000">
      <w:pPr>
        <w:pStyle w:val="a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在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  <w:lang w:eastAsia="zh-CN"/>
        </w:rPr>
        <w:t>左侧边栏点击工作空间或打开文件夹</w:t>
      </w:r>
    </w:p>
    <w:p w14:paraId="22E6D1D9" w14:textId="77777777" w:rsidR="000C41C3" w:rsidRDefault="00000000">
      <w:pPr>
        <w:pStyle w:val="a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选择一个文件夹作为本次工作的目录（比如在桌面新建一个「病例处理」文件夹）</w:t>
      </w:r>
    </w:p>
    <w:p w14:paraId="0C0D290F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color w:val="5F5F5F"/>
          <w:sz w:val="21"/>
          <w:lang w:eastAsia="zh-CN"/>
        </w:rPr>
        <w:lastRenderedPageBreak/>
        <w:t xml:space="preserve">  </w:t>
      </w:r>
      <w:r>
        <w:rPr>
          <w:rFonts w:ascii="Calibri" w:eastAsia="宋体" w:hAnsi="Calibri" w:cs="Calibri"/>
          <w:color w:val="5F5F5F"/>
          <w:sz w:val="21"/>
          <w:lang w:eastAsia="zh-CN"/>
        </w:rPr>
        <w:t>之后所有和</w:t>
      </w:r>
      <w:r>
        <w:rPr>
          <w:rFonts w:ascii="Calibri" w:eastAsia="宋体" w:hAnsi="Calibri" w:cs="Calibri"/>
          <w:color w:val="5F5F5F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5F5F5F"/>
          <w:sz w:val="21"/>
          <w:lang w:eastAsia="zh-CN"/>
        </w:rPr>
        <w:t>的对话、技能操作，都将在这个工作空间中进行。</w:t>
      </w:r>
    </w:p>
    <w:p w14:paraId="6FECD2E7" w14:textId="77777777" w:rsidR="000C41C3" w:rsidRDefault="00000000">
      <w:r>
        <w:rPr>
          <w:noProof/>
        </w:rPr>
        <w:drawing>
          <wp:inline distT="0" distB="0" distL="0" distR="0" wp14:anchorId="76C8B80B" wp14:editId="0D498758">
            <wp:extent cx="4286250" cy="2857500"/>
            <wp:effectExtent l="0" t="0" r="6350" b="0"/>
            <wp:docPr id="2" name="workspace" descr="在WorkBuddy工作空间中运行" title="工作空间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orkspace" descr="在WorkBuddy工作空间中运行" title="工作空间示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D96F" w14:textId="77777777" w:rsidR="000C41C3" w:rsidRDefault="00000000">
      <w:r>
        <w:rPr>
          <w:rFonts w:ascii="Calibri" w:eastAsia="黑体" w:hAnsi="Calibri" w:cs="Calibri"/>
          <w:b/>
          <w:color w:val="1A59B8"/>
          <w:sz w:val="32"/>
        </w:rPr>
        <w:t xml:space="preserve">  5. </w:t>
      </w:r>
      <w:r>
        <w:rPr>
          <w:rFonts w:ascii="Calibri" w:eastAsia="黑体" w:hAnsi="Calibri" w:cs="Calibri"/>
          <w:b/>
          <w:color w:val="1A59B8"/>
          <w:sz w:val="32"/>
        </w:rPr>
        <w:t>第三步：安装本技能</w:t>
      </w:r>
    </w:p>
    <w:p w14:paraId="7099585B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本技能以压缩包（</w:t>
      </w:r>
      <w:r>
        <w:rPr>
          <w:rFonts w:ascii="Calibri" w:eastAsia="宋体" w:hAnsi="Calibri" w:cs="Calibri"/>
          <w:color w:val="000000"/>
          <w:sz w:val="21"/>
        </w:rPr>
        <w:t>.zip</w:t>
      </w:r>
      <w:r>
        <w:rPr>
          <w:rFonts w:ascii="Calibri" w:eastAsia="宋体" w:hAnsi="Calibri" w:cs="Calibri"/>
          <w:color w:val="000000"/>
          <w:sz w:val="21"/>
        </w:rPr>
        <w:t>）形式分发，文件名为</w:t>
      </w:r>
      <w:r>
        <w:rPr>
          <w:rFonts w:ascii="Calibri" w:eastAsia="宋体" w:hAnsi="Calibri" w:cs="Calibri"/>
          <w:color w:val="000000"/>
          <w:sz w:val="21"/>
        </w:rPr>
        <w:t xml:space="preserve"> real-handwriting.zip</w:t>
      </w:r>
      <w:r>
        <w:rPr>
          <w:rFonts w:ascii="Calibri" w:eastAsia="宋体" w:hAnsi="Calibri" w:cs="Calibri"/>
          <w:color w:val="000000"/>
          <w:sz w:val="21"/>
        </w:rPr>
        <w:t>。你有三种安装方式，任选其一即可。</w:t>
      </w:r>
    </w:p>
    <w:p w14:paraId="45DF7D97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方式一：一键安装（推荐）</w:t>
      </w:r>
    </w:p>
    <w:p w14:paraId="29E1DE4D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直接把</w:t>
      </w:r>
      <w:r>
        <w:rPr>
          <w:rFonts w:ascii="Calibri" w:eastAsia="宋体" w:hAnsi="Calibri" w:cs="Calibri"/>
          <w:color w:val="000000"/>
          <w:sz w:val="21"/>
        </w:rPr>
        <w:t xml:space="preserve"> real-handwriting.zip </w:t>
      </w:r>
      <w:r>
        <w:rPr>
          <w:rFonts w:ascii="Calibri" w:eastAsia="宋体" w:hAnsi="Calibri" w:cs="Calibri"/>
          <w:color w:val="000000"/>
          <w:sz w:val="21"/>
        </w:rPr>
        <w:t>文件拖入</w:t>
      </w:r>
      <w:r>
        <w:rPr>
          <w:rFonts w:ascii="Calibri" w:eastAsia="宋体" w:hAnsi="Calibri" w:cs="Calibri"/>
          <w:color w:val="000000"/>
          <w:sz w:val="21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</w:rPr>
        <w:t>对话框，然后说：</w:t>
      </w:r>
    </w:p>
    <w:p w14:paraId="5919FEA5" w14:textId="77777777" w:rsidR="000C41C3" w:rsidRDefault="00000000">
      <w:pPr>
        <w:shd w:val="clear" w:color="auto" w:fill="F8F9FA"/>
      </w:pPr>
      <w:r>
        <w:rPr>
          <w:rFonts w:ascii="Consolas" w:eastAsia="宋体" w:hAnsi="Consolas" w:cs="Consolas"/>
          <w:b/>
          <w:color w:val="174EA6"/>
          <w:sz w:val="21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</w:rPr>
        <w:t>帮我安装这个技能</w:t>
      </w:r>
      <w:r>
        <w:rPr>
          <w:rFonts w:ascii="Consolas" w:eastAsia="宋体" w:hAnsi="Consolas" w:cs="Consolas"/>
          <w:b/>
          <w:color w:val="174EA6"/>
          <w:sz w:val="21"/>
        </w:rPr>
        <w:t>"</w:t>
      </w:r>
    </w:p>
    <w:p w14:paraId="554AF581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 xml:space="preserve">AI </w:t>
      </w:r>
      <w:r>
        <w:rPr>
          <w:rFonts w:ascii="Calibri" w:eastAsia="宋体" w:hAnsi="Calibri" w:cs="Calibri"/>
          <w:color w:val="000000"/>
          <w:sz w:val="21"/>
        </w:rPr>
        <w:t>会自动解压并安装到正确位置，无需手动操作。</w:t>
      </w:r>
    </w:p>
    <w:p w14:paraId="37B92F7A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方式二：拖拽文件夹安装</w:t>
      </w:r>
    </w:p>
    <w:p w14:paraId="565F3E73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如果你已经解压了压缩包，把整个</w:t>
      </w:r>
      <w:r>
        <w:rPr>
          <w:rFonts w:ascii="Calibri" w:eastAsia="宋体" w:hAnsi="Calibri" w:cs="Calibri"/>
          <w:color w:val="000000"/>
          <w:sz w:val="21"/>
        </w:rPr>
        <w:t xml:space="preserve"> real-handwriting </w:t>
      </w:r>
      <w:r>
        <w:rPr>
          <w:rFonts w:ascii="Calibri" w:eastAsia="宋体" w:hAnsi="Calibri" w:cs="Calibri"/>
          <w:color w:val="000000"/>
          <w:sz w:val="21"/>
        </w:rPr>
        <w:t>文件夹拖入</w:t>
      </w:r>
      <w:r>
        <w:rPr>
          <w:rFonts w:ascii="Calibri" w:eastAsia="宋体" w:hAnsi="Calibri" w:cs="Calibri"/>
          <w:color w:val="000000"/>
          <w:sz w:val="21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</w:rPr>
        <w:t>对话框，然后说：</w:t>
      </w:r>
    </w:p>
    <w:p w14:paraId="1EEBA788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</w:rPr>
        <w:t xml:space="preserve"> 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帮我把这个文件夹安装为技能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5186D982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方式三：手动复制（备用）</w:t>
      </w:r>
    </w:p>
    <w:p w14:paraId="3D53268B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将压缩包解压后，手动复制</w:t>
      </w:r>
      <w:r>
        <w:rPr>
          <w:rFonts w:ascii="Calibri" w:eastAsia="宋体" w:hAnsi="Calibri" w:cs="Calibri"/>
          <w:color w:val="000000"/>
          <w:sz w:val="21"/>
        </w:rPr>
        <w:t xml:space="preserve"> real-handwriting </w:t>
      </w:r>
      <w:r>
        <w:rPr>
          <w:rFonts w:ascii="Calibri" w:eastAsia="宋体" w:hAnsi="Calibri" w:cs="Calibri"/>
          <w:color w:val="000000"/>
          <w:sz w:val="21"/>
        </w:rPr>
        <w:t>文件夹到以下路径：</w:t>
      </w:r>
    </w:p>
    <w:tbl>
      <w:tblPr>
        <w:tblStyle w:val="af4"/>
        <w:tblW w:w="8300" w:type="dxa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0C41C3" w14:paraId="5EAA9C67" w14:textId="77777777">
        <w:tc>
          <w:tcPr>
            <w:tcW w:w="4150" w:type="dxa"/>
            <w:shd w:val="clear" w:color="auto" w:fill="1A73E8"/>
          </w:tcPr>
          <w:p w14:paraId="39FA85ED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位置</w:t>
            </w:r>
          </w:p>
        </w:tc>
        <w:tc>
          <w:tcPr>
            <w:tcW w:w="4150" w:type="dxa"/>
            <w:shd w:val="clear" w:color="auto" w:fill="1A73E8"/>
          </w:tcPr>
          <w:p w14:paraId="5AF0B05C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路径</w:t>
            </w:r>
          </w:p>
        </w:tc>
      </w:tr>
      <w:tr w:rsidR="000C41C3" w14:paraId="0925ACA6" w14:textId="77777777">
        <w:tc>
          <w:tcPr>
            <w:tcW w:w="4150" w:type="dxa"/>
          </w:tcPr>
          <w:p w14:paraId="523EF33C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当前用户（推荐）</w:t>
            </w:r>
          </w:p>
        </w:tc>
        <w:tc>
          <w:tcPr>
            <w:tcW w:w="4150" w:type="dxa"/>
          </w:tcPr>
          <w:p w14:paraId="54061A24" w14:textId="77777777" w:rsidR="000C41C3" w:rsidRDefault="00000000">
            <w:pPr>
              <w:spacing w:after="0" w:line="240" w:lineRule="auto"/>
            </w:pPr>
            <w:r>
              <w:rPr>
                <w:rFonts w:ascii="Consolas" w:eastAsia="宋体" w:hAnsi="Consolas" w:cs="Consolas"/>
                <w:sz w:val="21"/>
              </w:rPr>
              <w:t>C:\Users\</w:t>
            </w:r>
            <w:r>
              <w:rPr>
                <w:rFonts w:ascii="Consolas" w:eastAsia="宋体" w:hAnsi="Consolas" w:cs="Consolas"/>
                <w:sz w:val="21"/>
              </w:rPr>
              <w:t>你的用户名</w:t>
            </w:r>
            <w:r>
              <w:rPr>
                <w:rFonts w:ascii="Consolas" w:eastAsia="宋体" w:hAnsi="Consolas" w:cs="Consolas"/>
                <w:sz w:val="21"/>
              </w:rPr>
              <w:t>\.workbuddy\skills\real-handwriting\</w:t>
            </w:r>
          </w:p>
        </w:tc>
      </w:tr>
    </w:tbl>
    <w:p w14:paraId="055D206B" w14:textId="77777777" w:rsidR="000C41C3" w:rsidRDefault="00000000">
      <w:pPr>
        <w:shd w:val="clear" w:color="auto" w:fill="FFF3E0"/>
        <w:rPr>
          <w:lang w:eastAsia="zh-CN"/>
        </w:rPr>
      </w:pPr>
      <w:r>
        <w:rPr>
          <w:rFonts w:ascii="Calibri" w:eastAsia="宋体" w:hAnsi="Calibri" w:cs="Calibri"/>
          <w:color w:val="EF6C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EF6C00"/>
          <w:sz w:val="21"/>
          <w:lang w:eastAsia="zh-CN"/>
        </w:rPr>
        <w:t>提示：安装过程中</w:t>
      </w:r>
      <w:r>
        <w:rPr>
          <w:rFonts w:ascii="Calibri" w:eastAsia="宋体" w:hAnsi="Calibri" w:cs="Calibri"/>
          <w:color w:val="EF6C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EF6C00"/>
          <w:sz w:val="21"/>
          <w:lang w:eastAsia="zh-CN"/>
        </w:rPr>
        <w:t>可能会提示此技能存在安全风险（加密引擎导致），这是正常现象，可以放心继续安装。详见使用小贴士。</w:t>
      </w:r>
    </w:p>
    <w:p w14:paraId="60B1609E" w14:textId="77777777" w:rsidR="000C41C3" w:rsidRDefault="000C41C3">
      <w:pPr>
        <w:rPr>
          <w:lang w:eastAsia="zh-CN"/>
        </w:rPr>
      </w:pPr>
    </w:p>
    <w:p w14:paraId="0FD46CA3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lastRenderedPageBreak/>
        <w:t xml:space="preserve">  6.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第四步：检查并配置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Python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环境</w:t>
      </w:r>
    </w:p>
    <w:p w14:paraId="63585785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手写渲染引擎需要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Python 3.13</w:t>
      </w:r>
      <w:r>
        <w:rPr>
          <w:rFonts w:ascii="Calibri" w:eastAsia="宋体" w:hAnsi="Calibri" w:cs="Calibri"/>
          <w:color w:val="000000"/>
          <w:sz w:val="21"/>
          <w:lang w:eastAsia="zh-CN"/>
        </w:rPr>
        <w:t>（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64 </w:t>
      </w:r>
      <w:r>
        <w:rPr>
          <w:rFonts w:ascii="Calibri" w:eastAsia="宋体" w:hAnsi="Calibri" w:cs="Calibri"/>
          <w:color w:val="000000"/>
          <w:sz w:val="21"/>
          <w:lang w:eastAsia="zh-CN"/>
        </w:rPr>
        <w:t>位，</w:t>
      </w:r>
      <w:r>
        <w:rPr>
          <w:rFonts w:ascii="Calibri" w:eastAsia="宋体" w:hAnsi="Calibri" w:cs="Calibri"/>
          <w:color w:val="000000"/>
          <w:sz w:val="21"/>
          <w:lang w:eastAsia="zh-CN"/>
        </w:rPr>
        <w:t>Windows</w:t>
      </w:r>
      <w:r>
        <w:rPr>
          <w:rFonts w:ascii="Calibri" w:eastAsia="宋体" w:hAnsi="Calibri" w:cs="Calibri"/>
          <w:color w:val="000000"/>
          <w:sz w:val="21"/>
          <w:lang w:eastAsia="zh-CN"/>
        </w:rPr>
        <w:t>）。这一步让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000000"/>
          <w:sz w:val="21"/>
          <w:lang w:eastAsia="zh-CN"/>
        </w:rPr>
        <w:t>帮你搞定：</w:t>
      </w:r>
    </w:p>
    <w:p w14:paraId="4F226CE5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帮我检查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Python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版本是不是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3.13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，不是的话帮我装好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76B87663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会自动检查并处理：</w:t>
      </w:r>
    </w:p>
    <w:p w14:paraId="1DA2B512" w14:textId="77777777" w:rsidR="000C41C3" w:rsidRDefault="00000000">
      <w:pPr>
        <w:pStyle w:val="a0"/>
      </w:pPr>
      <w:r>
        <w:rPr>
          <w:rFonts w:ascii="Calibri" w:eastAsia="宋体" w:hAnsi="Calibri" w:cs="Calibri"/>
          <w:color w:val="000000"/>
          <w:sz w:val="21"/>
        </w:rPr>
        <w:t>如果已经是</w:t>
      </w:r>
      <w:r>
        <w:rPr>
          <w:rFonts w:ascii="Calibri" w:eastAsia="宋体" w:hAnsi="Calibri" w:cs="Calibri"/>
          <w:color w:val="000000"/>
          <w:sz w:val="21"/>
        </w:rPr>
        <w:t xml:space="preserve"> 3.13 → </w:t>
      </w:r>
      <w:r>
        <w:rPr>
          <w:rFonts w:ascii="Calibri" w:eastAsia="宋体" w:hAnsi="Calibri" w:cs="Calibri"/>
          <w:color w:val="000000"/>
          <w:sz w:val="21"/>
        </w:rPr>
        <w:t>直接通过</w:t>
      </w:r>
    </w:p>
    <w:p w14:paraId="060925D2" w14:textId="77777777" w:rsidR="000C41C3" w:rsidRDefault="00000000">
      <w:pPr>
        <w:pStyle w:val="a0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如果不是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→ AI </w:t>
      </w:r>
      <w:r>
        <w:rPr>
          <w:rFonts w:ascii="Calibri" w:eastAsia="宋体" w:hAnsi="Calibri" w:cs="Calibri"/>
          <w:color w:val="000000"/>
          <w:sz w:val="21"/>
          <w:lang w:eastAsia="zh-CN"/>
        </w:rPr>
        <w:t>自动下载安装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Python 3.13 </w:t>
      </w:r>
      <w:r>
        <w:rPr>
          <w:rFonts w:ascii="Calibri" w:eastAsia="宋体" w:hAnsi="Calibri" w:cs="Calibri"/>
          <w:color w:val="000000"/>
          <w:sz w:val="21"/>
          <w:lang w:eastAsia="zh-CN"/>
        </w:rPr>
        <w:t>并设为默认</w:t>
      </w:r>
    </w:p>
    <w:p w14:paraId="27FC9832" w14:textId="77777777" w:rsidR="000C41C3" w:rsidRDefault="00000000">
      <w:pPr>
        <w:shd w:val="clear" w:color="auto" w:fill="FFEBEE"/>
        <w:rPr>
          <w:lang w:eastAsia="zh-CN"/>
        </w:rPr>
      </w:pPr>
      <w:r>
        <w:rPr>
          <w:rFonts w:ascii="Calibri" w:eastAsia="宋体" w:hAnsi="Calibri" w:cs="Calibri"/>
          <w:b/>
          <w:color w:val="C62828"/>
          <w:sz w:val="21"/>
          <w:lang w:eastAsia="zh-CN"/>
        </w:rPr>
        <w:t xml:space="preserve">  </w:t>
      </w:r>
      <w:r>
        <w:rPr>
          <w:rFonts w:ascii="Calibri" w:eastAsia="宋体" w:hAnsi="Calibri" w:cs="Calibri"/>
          <w:b/>
          <w:color w:val="C62828"/>
          <w:sz w:val="21"/>
          <w:lang w:eastAsia="zh-CN"/>
        </w:rPr>
        <w:t>注意：如果版本不对，不要跳过</w:t>
      </w:r>
      <w:r>
        <w:rPr>
          <w:rFonts w:ascii="Calibri" w:eastAsia="宋体" w:hAnsi="Calibri" w:cs="Calibri"/>
          <w:b/>
          <w:color w:val="C62828"/>
          <w:sz w:val="21"/>
          <w:lang w:eastAsia="zh-CN"/>
        </w:rPr>
        <w:t>——</w:t>
      </w:r>
      <w:r>
        <w:rPr>
          <w:rFonts w:ascii="Calibri" w:eastAsia="宋体" w:hAnsi="Calibri" w:cs="Calibri"/>
          <w:b/>
          <w:color w:val="C62828"/>
          <w:sz w:val="21"/>
          <w:lang w:eastAsia="zh-CN"/>
        </w:rPr>
        <w:t>加密的手写引擎只认</w:t>
      </w:r>
      <w:r>
        <w:rPr>
          <w:rFonts w:ascii="Calibri" w:eastAsia="宋体" w:hAnsi="Calibri" w:cs="Calibri"/>
          <w:b/>
          <w:color w:val="C62828"/>
          <w:sz w:val="21"/>
          <w:lang w:eastAsia="zh-CN"/>
        </w:rPr>
        <w:t xml:space="preserve"> Python 3.13</w:t>
      </w:r>
      <w:r>
        <w:rPr>
          <w:rFonts w:ascii="Calibri" w:eastAsia="宋体" w:hAnsi="Calibri" w:cs="Calibri"/>
          <w:b/>
          <w:color w:val="C62828"/>
          <w:sz w:val="21"/>
          <w:lang w:eastAsia="zh-CN"/>
        </w:rPr>
        <w:t>，其他版本会直接报错。</w:t>
      </w:r>
    </w:p>
    <w:p w14:paraId="206784C4" w14:textId="77777777" w:rsidR="000C41C3" w:rsidRDefault="000C41C3">
      <w:pPr>
        <w:rPr>
          <w:lang w:eastAsia="zh-CN"/>
        </w:rPr>
      </w:pPr>
    </w:p>
    <w:p w14:paraId="3E5D1B6F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7.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第五步：安装依赖包</w:t>
      </w:r>
    </w:p>
    <w:p w14:paraId="14F24F10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技能需要几个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Python </w:t>
      </w:r>
      <w:r>
        <w:rPr>
          <w:rFonts w:ascii="Calibri" w:eastAsia="宋体" w:hAnsi="Calibri" w:cs="Calibri"/>
          <w:color w:val="000000"/>
          <w:sz w:val="21"/>
          <w:lang w:eastAsia="zh-CN"/>
        </w:rPr>
        <w:t>包。让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000000"/>
          <w:sz w:val="21"/>
          <w:lang w:eastAsia="zh-CN"/>
        </w:rPr>
        <w:t>帮你装：</w:t>
      </w:r>
    </w:p>
    <w:p w14:paraId="2ECFD535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帮我安装技能需要的依赖：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Pillow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、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reportlab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、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numpy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、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pillow_heif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、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pypdf"</w:t>
      </w:r>
    </w:p>
    <w:p w14:paraId="76331529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会执行安装命令，你只需等待即可。</w:t>
      </w:r>
    </w:p>
    <w:p w14:paraId="20BFCDF7" w14:textId="77777777" w:rsidR="000C41C3" w:rsidRDefault="000C41C3">
      <w:pPr>
        <w:rPr>
          <w:lang w:eastAsia="zh-CN"/>
        </w:rPr>
      </w:pPr>
    </w:p>
    <w:p w14:paraId="794D512C" w14:textId="77777777" w:rsidR="000C41C3" w:rsidRDefault="00000000"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</w:t>
      </w:r>
      <w:r>
        <w:rPr>
          <w:rFonts w:ascii="Calibri" w:eastAsia="黑体" w:hAnsi="Calibri" w:cs="Calibri"/>
          <w:b/>
          <w:color w:val="1A59B8"/>
          <w:sz w:val="32"/>
        </w:rPr>
        <w:t xml:space="preserve">8. </w:t>
      </w:r>
      <w:r>
        <w:rPr>
          <w:rFonts w:ascii="Calibri" w:eastAsia="黑体" w:hAnsi="Calibri" w:cs="Calibri"/>
          <w:b/>
          <w:color w:val="1A59B8"/>
          <w:sz w:val="32"/>
        </w:rPr>
        <w:t>第六步：激活</w:t>
      </w:r>
      <w:r>
        <w:rPr>
          <w:rFonts w:ascii="Calibri" w:eastAsia="黑体" w:hAnsi="Calibri" w:cs="Calibri"/>
          <w:b/>
          <w:color w:val="1A59B8"/>
          <w:sz w:val="32"/>
        </w:rPr>
        <w:t xml:space="preserve"> License</w:t>
      </w:r>
    </w:p>
    <w:p w14:paraId="262FFA06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手写渲染引擎按每千字符计费，需要激活</w:t>
      </w:r>
      <w:r>
        <w:rPr>
          <w:rFonts w:ascii="Calibri" w:eastAsia="宋体" w:hAnsi="Calibri" w:cs="Calibri"/>
          <w:color w:val="000000"/>
          <w:sz w:val="21"/>
        </w:rPr>
        <w:t xml:space="preserve"> License </w:t>
      </w:r>
      <w:r>
        <w:rPr>
          <w:rFonts w:ascii="Calibri" w:eastAsia="宋体" w:hAnsi="Calibri" w:cs="Calibri"/>
          <w:color w:val="000000"/>
          <w:sz w:val="21"/>
        </w:rPr>
        <w:t>才能正常渲染。</w:t>
      </w:r>
    </w:p>
    <w:p w14:paraId="19978788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激活</w:t>
      </w:r>
    </w:p>
    <w:p w14:paraId="65372D98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在</w:t>
      </w:r>
      <w:r>
        <w:rPr>
          <w:rFonts w:ascii="Calibri" w:eastAsia="宋体" w:hAnsi="Calibri" w:cs="Calibri"/>
          <w:color w:val="000000"/>
          <w:sz w:val="21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</w:rPr>
        <w:t>对话框中输入（将你的</w:t>
      </w:r>
      <w:r>
        <w:rPr>
          <w:rFonts w:ascii="Calibri" w:eastAsia="宋体" w:hAnsi="Calibri" w:cs="Calibri"/>
          <w:color w:val="000000"/>
          <w:sz w:val="21"/>
        </w:rPr>
        <w:t>KEY</w:t>
      </w:r>
      <w:r>
        <w:rPr>
          <w:rFonts w:ascii="Calibri" w:eastAsia="宋体" w:hAnsi="Calibri" w:cs="Calibri"/>
          <w:color w:val="000000"/>
          <w:sz w:val="21"/>
        </w:rPr>
        <w:t>替换为实际的</w:t>
      </w:r>
      <w:r>
        <w:rPr>
          <w:rFonts w:ascii="Calibri" w:eastAsia="宋体" w:hAnsi="Calibri" w:cs="Calibri"/>
          <w:color w:val="000000"/>
          <w:sz w:val="21"/>
        </w:rPr>
        <w:t xml:space="preserve"> License Key</w:t>
      </w:r>
      <w:r>
        <w:rPr>
          <w:rFonts w:ascii="Calibri" w:eastAsia="宋体" w:hAnsi="Calibri" w:cs="Calibri"/>
          <w:color w:val="000000"/>
          <w:sz w:val="21"/>
        </w:rPr>
        <w:t>）：</w:t>
      </w:r>
    </w:p>
    <w:p w14:paraId="10DCFB1C" w14:textId="77777777" w:rsidR="000C41C3" w:rsidRDefault="00000000">
      <w:pPr>
        <w:shd w:val="clear" w:color="auto" w:fill="F8F9FA"/>
      </w:pPr>
      <w:r>
        <w:rPr>
          <w:rFonts w:ascii="Consolas" w:eastAsia="宋体" w:hAnsi="Consolas" w:cs="Consolas"/>
          <w:b/>
          <w:color w:val="174EA6"/>
          <w:sz w:val="21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</w:rPr>
        <w:t>帮我激活手写渲染的</w:t>
      </w:r>
      <w:r>
        <w:rPr>
          <w:rFonts w:ascii="Consolas" w:eastAsia="宋体" w:hAnsi="Consolas" w:cs="Consolas"/>
          <w:b/>
          <w:color w:val="174EA6"/>
          <w:sz w:val="21"/>
        </w:rPr>
        <w:t xml:space="preserve"> License</w:t>
      </w:r>
      <w:r>
        <w:rPr>
          <w:rFonts w:ascii="Consolas" w:eastAsia="宋体" w:hAnsi="Consolas" w:cs="Consolas"/>
          <w:b/>
          <w:color w:val="174EA6"/>
          <w:sz w:val="21"/>
        </w:rPr>
        <w:t>，</w:t>
      </w:r>
      <w:r>
        <w:rPr>
          <w:rFonts w:ascii="Consolas" w:eastAsia="宋体" w:hAnsi="Consolas" w:cs="Consolas"/>
          <w:b/>
          <w:color w:val="174EA6"/>
          <w:sz w:val="21"/>
        </w:rPr>
        <w:t xml:space="preserve">Key </w:t>
      </w:r>
      <w:r>
        <w:rPr>
          <w:rFonts w:ascii="Consolas" w:eastAsia="宋体" w:hAnsi="Consolas" w:cs="Consolas"/>
          <w:b/>
          <w:color w:val="174EA6"/>
          <w:sz w:val="21"/>
        </w:rPr>
        <w:t>是</w:t>
      </w:r>
      <w:r>
        <w:rPr>
          <w:rFonts w:ascii="Consolas" w:eastAsia="宋体" w:hAnsi="Consolas" w:cs="Consolas"/>
          <w:b/>
          <w:color w:val="174EA6"/>
          <w:sz w:val="21"/>
        </w:rPr>
        <w:t xml:space="preserve"> xxxx-xxxx-xxxx-xxxx"</w:t>
      </w:r>
    </w:p>
    <w:p w14:paraId="089A2150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python handwriting.py --license-setup </w:t>
      </w:r>
      <w:r>
        <w:rPr>
          <w:rFonts w:ascii="Consolas" w:eastAsia="宋体" w:hAnsi="Consolas" w:cs="Consolas"/>
          <w:color w:val="000000"/>
          <w:sz w:val="21"/>
        </w:rPr>
        <w:t>你的</w:t>
      </w:r>
      <w:r>
        <w:rPr>
          <w:rFonts w:ascii="Consolas" w:eastAsia="宋体" w:hAnsi="Consolas" w:cs="Consolas"/>
          <w:color w:val="000000"/>
          <w:sz w:val="21"/>
        </w:rPr>
        <w:t>KEY</w:t>
      </w:r>
    </w:p>
    <w:p w14:paraId="1BFCC01F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查询余量</w:t>
      </w:r>
    </w:p>
    <w:p w14:paraId="4A6338BB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之后随时可以查询余量（不消耗调用次数）：</w:t>
      </w:r>
    </w:p>
    <w:p w14:paraId="5B84451C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</w:rPr>
        <w:t xml:space="preserve"> 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帮我查一下手写渲染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License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还剩多少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7C5C2194" w14:textId="77777777" w:rsidR="000C41C3" w:rsidRDefault="000C41C3">
      <w:pPr>
        <w:rPr>
          <w:lang w:eastAsia="zh-CN"/>
        </w:rPr>
      </w:pPr>
    </w:p>
    <w:p w14:paraId="758125DF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9.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第七步：准备你的材料</w:t>
      </w:r>
    </w:p>
    <w:p w14:paraId="7696C6A2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在开始之前，请确保以下材料都已准备好。</w:t>
      </w:r>
    </w:p>
    <w:p w14:paraId="114F20FA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lastRenderedPageBreak/>
        <w:t>手写字体文件（</w:t>
      </w:r>
      <w:r>
        <w:rPr>
          <w:rFonts w:ascii="Calibri" w:eastAsia="黑体" w:hAnsi="Calibri" w:cs="Calibri"/>
          <w:b/>
          <w:color w:val="000000"/>
          <w:sz w:val="24"/>
          <w:lang w:eastAsia="zh-CN"/>
        </w:rPr>
        <w:t>.ttf / .otf / .ttc</w:t>
      </w:r>
      <w:r>
        <w:rPr>
          <w:rFonts w:ascii="Calibri" w:eastAsia="黑体" w:hAnsi="Calibri" w:cs="Calibri"/>
          <w:b/>
          <w:color w:val="000000"/>
          <w:sz w:val="24"/>
          <w:lang w:eastAsia="zh-CN"/>
        </w:rPr>
        <w:t>）</w:t>
      </w:r>
    </w:p>
    <w:p w14:paraId="23B0CE7E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技能不内置任何字体，你需要自行准备一个手写字体文件。</w:t>
      </w:r>
    </w:p>
    <w:p w14:paraId="50EE900A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可以是网上找到的手写体字体（如「李国夫手写体」「静蕾简体」等）</w:t>
      </w:r>
    </w:p>
    <w:p w14:paraId="6B18A86C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也可以是你的真实手写字体（通过字体制作工具生成）</w:t>
      </w:r>
    </w:p>
    <w:p w14:paraId="2C021A71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记下字体文件的路径，后续告诉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</w:t>
      </w:r>
      <w:r>
        <w:rPr>
          <w:rFonts w:ascii="Calibri" w:eastAsia="宋体" w:hAnsi="Calibri" w:cs="Calibri"/>
          <w:color w:val="000000"/>
          <w:sz w:val="21"/>
          <w:lang w:eastAsia="zh-CN"/>
        </w:rPr>
        <w:t>（例如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D:\</w:t>
      </w:r>
      <w:r>
        <w:rPr>
          <w:rFonts w:ascii="Calibri" w:eastAsia="宋体" w:hAnsi="Calibri" w:cs="Calibri"/>
          <w:color w:val="000000"/>
          <w:sz w:val="21"/>
          <w:lang w:eastAsia="zh-CN"/>
        </w:rPr>
        <w:t>字体</w:t>
      </w:r>
      <w:r>
        <w:rPr>
          <w:rFonts w:ascii="Calibri" w:eastAsia="宋体" w:hAnsi="Calibri" w:cs="Calibri"/>
          <w:color w:val="000000"/>
          <w:sz w:val="21"/>
          <w:lang w:eastAsia="zh-CN"/>
        </w:rPr>
        <w:t>\my-handwriting.ttf</w:t>
      </w:r>
      <w:r>
        <w:rPr>
          <w:rFonts w:ascii="Calibri" w:eastAsia="宋体" w:hAnsi="Calibri" w:cs="Calibri"/>
          <w:color w:val="000000"/>
          <w:sz w:val="21"/>
          <w:lang w:eastAsia="zh-CN"/>
        </w:rPr>
        <w:t>）</w:t>
      </w:r>
    </w:p>
    <w:p w14:paraId="77BE421D" w14:textId="46B12066" w:rsidR="007B6122" w:rsidRPr="005F7657" w:rsidRDefault="005F7657">
      <w:pPr>
        <w:rPr>
          <w:rFonts w:ascii="Calibri" w:eastAsia="黑体" w:hAnsi="Calibri" w:cs="Calibri"/>
          <w:b/>
          <w:color w:val="EE0000"/>
          <w:sz w:val="24"/>
          <w:lang w:eastAsia="zh-CN"/>
        </w:rPr>
      </w:pPr>
      <w:r w:rsidRPr="005F7657">
        <w:rPr>
          <w:rFonts w:ascii="Calibri" w:eastAsia="黑体" w:hAnsi="Calibri" w:cs="Calibri" w:hint="eastAsia"/>
          <w:b/>
          <w:color w:val="EE0000"/>
          <w:sz w:val="24"/>
          <w:lang w:eastAsia="zh-CN"/>
        </w:rPr>
        <w:t>你也可以让</w:t>
      </w:r>
      <w:r w:rsidRPr="005F7657">
        <w:rPr>
          <w:rFonts w:ascii="Calibri" w:eastAsia="黑体" w:hAnsi="Calibri" w:cs="Calibri" w:hint="eastAsia"/>
          <w:b/>
          <w:color w:val="EE0000"/>
          <w:sz w:val="24"/>
          <w:lang w:eastAsia="zh-CN"/>
        </w:rPr>
        <w:t>ai</w:t>
      </w:r>
      <w:r w:rsidRPr="005F7657">
        <w:rPr>
          <w:rFonts w:ascii="Calibri" w:eastAsia="黑体" w:hAnsi="Calibri" w:cs="Calibri" w:hint="eastAsia"/>
          <w:b/>
          <w:color w:val="EE0000"/>
          <w:sz w:val="24"/>
          <w:lang w:eastAsia="zh-CN"/>
        </w:rPr>
        <w:t>自行下载字体，</w:t>
      </w:r>
      <w:r w:rsidRPr="005F7657">
        <w:rPr>
          <w:rFonts w:ascii="Calibri" w:eastAsia="黑体" w:hAnsi="Calibri" w:cs="Calibri" w:hint="eastAsia"/>
          <w:b/>
          <w:color w:val="EE0000"/>
          <w:sz w:val="24"/>
          <w:lang w:eastAsia="zh-CN"/>
        </w:rPr>
        <w:t>github</w:t>
      </w:r>
      <w:r w:rsidRPr="005F7657">
        <w:rPr>
          <w:rFonts w:ascii="Calibri" w:eastAsia="黑体" w:hAnsi="Calibri" w:cs="Calibri" w:hint="eastAsia"/>
          <w:b/>
          <w:color w:val="EE0000"/>
          <w:sz w:val="24"/>
          <w:lang w:eastAsia="zh-CN"/>
        </w:rPr>
        <w:t>上有很多开源的字体</w:t>
      </w:r>
    </w:p>
    <w:p w14:paraId="32AE72E3" w14:textId="77777777" w:rsidR="005F7657" w:rsidRDefault="005F7657">
      <w:pPr>
        <w:rPr>
          <w:rFonts w:ascii="Calibri" w:eastAsia="黑体" w:hAnsi="Calibri" w:cs="Calibri" w:hint="eastAsia"/>
          <w:b/>
          <w:color w:val="000000"/>
          <w:sz w:val="24"/>
          <w:lang w:eastAsia="zh-CN"/>
        </w:rPr>
      </w:pPr>
    </w:p>
    <w:p w14:paraId="2399D8AA" w14:textId="77777777" w:rsidR="00B46FF9" w:rsidRDefault="007B6122">
      <w:pPr>
        <w:rPr>
          <w:rFonts w:ascii="Calibri" w:eastAsia="黑体" w:hAnsi="Calibri" w:cs="Calibri"/>
          <w:b/>
          <w:color w:val="000000"/>
          <w:sz w:val="24"/>
          <w:highlight w:val="yellow"/>
          <w:lang w:eastAsia="zh-CN"/>
        </w:rPr>
      </w:pP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本流程默认使用门诊病例图片进行手写生成，因此内置门诊病例模板，会有一个将图片转化为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txt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的过程。</w:t>
      </w:r>
    </w:p>
    <w:p w14:paraId="1914E593" w14:textId="7776CCC0" w:rsidR="007B6122" w:rsidRPr="00B46FF9" w:rsidRDefault="007B6122">
      <w:pPr>
        <w:rPr>
          <w:rFonts w:ascii="Calibri" w:eastAsia="黑体" w:hAnsi="Calibri" w:cs="Calibri"/>
          <w:b/>
          <w:color w:val="000000"/>
          <w:sz w:val="24"/>
          <w:highlight w:val="yellow"/>
          <w:lang w:eastAsia="zh-CN"/>
        </w:rPr>
      </w:pP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如果门诊模板不符合你的心意，或者你有自己的模板，请把你的模板给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ai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，并说：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“用这个新的模板进行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txt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生成，以便生成手写版”</w:t>
      </w:r>
    </w:p>
    <w:p w14:paraId="39B69008" w14:textId="38FEF8D4" w:rsidR="007B6122" w:rsidRPr="00B46FF9" w:rsidRDefault="007B6122">
      <w:pPr>
        <w:rPr>
          <w:rFonts w:ascii="Calibri" w:eastAsia="黑体" w:hAnsi="Calibri" w:cs="Calibri"/>
          <w:b/>
          <w:color w:val="EE0000"/>
          <w:sz w:val="24"/>
          <w:lang w:eastAsia="zh-CN"/>
        </w:rPr>
      </w:pP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 xml:space="preserve"> 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“</w:t>
      </w:r>
      <w:r w:rsidRPr="00B46FF9">
        <w:rPr>
          <w:rFonts w:ascii="Calibri" w:eastAsia="黑体" w:hAnsi="Calibri" w:cs="Calibri"/>
          <w:b/>
          <w:color w:val="000000"/>
          <w:sz w:val="24"/>
          <w:highlight w:val="yellow"/>
          <w:lang w:eastAsia="zh-CN"/>
        </w:rPr>
        <w:t>Handwritingv1.1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”</w:t>
      </w:r>
      <w:r w:rsidR="00770A04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这个文件夹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是手写生成程序，支持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txt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格式转手写。如果你想直接使用现有的文本进行生成，可以直接把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txt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文件给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ai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，并且把这个文件夹</w:t>
      </w:r>
      <w:r w:rsidR="00F955FE"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（</w:t>
      </w:r>
      <w:r w:rsidR="00F955FE"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“</w:t>
      </w:r>
      <w:r w:rsidR="00F955FE" w:rsidRPr="00B46FF9">
        <w:rPr>
          <w:rFonts w:ascii="Calibri" w:eastAsia="黑体" w:hAnsi="Calibri" w:cs="Calibri"/>
          <w:b/>
          <w:color w:val="000000"/>
          <w:sz w:val="24"/>
          <w:highlight w:val="yellow"/>
          <w:lang w:eastAsia="zh-CN"/>
        </w:rPr>
        <w:t>Handwritingv1.1</w:t>
      </w:r>
      <w:r w:rsidR="00F955FE"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”</w:t>
      </w:r>
      <w:r w:rsidR="00F955FE"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）</w:t>
      </w:r>
      <w:r w:rsid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和字体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给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ai</w:t>
      </w:r>
      <w:r w:rsidRPr="00B46FF9">
        <w:rPr>
          <w:rFonts w:ascii="Calibri" w:eastAsia="黑体" w:hAnsi="Calibri" w:cs="Calibri" w:hint="eastAsia"/>
          <w:b/>
          <w:color w:val="000000"/>
          <w:sz w:val="24"/>
          <w:highlight w:val="yellow"/>
          <w:lang w:eastAsia="zh-CN"/>
        </w:rPr>
        <w:t>，并说：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“</w:t>
      </w:r>
      <w:r w:rsid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这是手写生成程序，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直接根据这个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txt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文档</w:t>
      </w:r>
      <w:r w:rsid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和字体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进行手写生成，不要改动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txt</w:t>
      </w:r>
      <w:r w:rsidRPr="00B46FF9">
        <w:rPr>
          <w:rFonts w:ascii="Calibri" w:eastAsia="黑体" w:hAnsi="Calibri" w:cs="Calibri" w:hint="eastAsia"/>
          <w:b/>
          <w:color w:val="EE0000"/>
          <w:sz w:val="24"/>
          <w:highlight w:val="yellow"/>
          <w:lang w:eastAsia="zh-CN"/>
        </w:rPr>
        <w:t>的任何内容。”</w:t>
      </w:r>
    </w:p>
    <w:p w14:paraId="0E457677" w14:textId="77777777" w:rsidR="007B6122" w:rsidRPr="007B6122" w:rsidRDefault="007B6122">
      <w:pPr>
        <w:rPr>
          <w:rFonts w:ascii="Calibri" w:eastAsia="黑体" w:hAnsi="Calibri" w:cs="Calibri"/>
          <w:b/>
          <w:color w:val="000000"/>
          <w:sz w:val="24"/>
          <w:lang w:eastAsia="zh-CN"/>
        </w:rPr>
      </w:pPr>
    </w:p>
    <w:p w14:paraId="07053DAD" w14:textId="05FC6D9E" w:rsidR="007B6122" w:rsidRDefault="007B6122">
      <w:pPr>
        <w:rPr>
          <w:rFonts w:ascii="Calibri" w:eastAsia="黑体" w:hAnsi="Calibri" w:cs="Calibri"/>
          <w:b/>
          <w:color w:val="000000"/>
          <w:sz w:val="24"/>
          <w:lang w:eastAsia="zh-CN"/>
        </w:rPr>
      </w:pPr>
      <w:r>
        <w:rPr>
          <w:rFonts w:ascii="Calibri" w:eastAsia="黑体" w:hAnsi="Calibri" w:cs="Calibri" w:hint="eastAsia"/>
          <w:b/>
          <w:color w:val="000000"/>
          <w:sz w:val="24"/>
          <w:lang w:eastAsia="zh-CN"/>
        </w:rPr>
        <w:t>以下为标准流程：</w:t>
      </w:r>
    </w:p>
    <w:p w14:paraId="67BD2768" w14:textId="19DE7A44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病例图片</w:t>
      </w:r>
    </w:p>
    <w:p w14:paraId="5E9DB020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把你需要处理的病例照片准备好。</w:t>
      </w:r>
    </w:p>
    <w:p w14:paraId="627A9251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b/>
          <w:color w:val="000000"/>
          <w:lang w:eastAsia="zh-CN"/>
        </w:rPr>
        <w:t>命名规则（非常重要！）</w:t>
      </w:r>
    </w:p>
    <w:p w14:paraId="134C0D56" w14:textId="77777777" w:rsidR="000C41C3" w:rsidRDefault="00000000"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通过文件名中的连续数字来判断哪些图片属于同一份病例。</w:t>
      </w:r>
      <w:r>
        <w:rPr>
          <w:rFonts w:ascii="Calibri" w:eastAsia="宋体" w:hAnsi="Calibri" w:cs="Calibri"/>
          <w:color w:val="000000"/>
          <w:sz w:val="21"/>
        </w:rPr>
        <w:t>规则很简单：</w:t>
      </w:r>
    </w:p>
    <w:tbl>
      <w:tblPr>
        <w:tblStyle w:val="af4"/>
        <w:tblW w:w="8301" w:type="dxa"/>
        <w:tblLayout w:type="fixed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0C41C3" w14:paraId="7BB6BE19" w14:textId="77777777">
        <w:tc>
          <w:tcPr>
            <w:tcW w:w="2767" w:type="dxa"/>
            <w:shd w:val="clear" w:color="auto" w:fill="1A73E8"/>
          </w:tcPr>
          <w:p w14:paraId="67A862E6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命名方式</w:t>
            </w:r>
          </w:p>
        </w:tc>
        <w:tc>
          <w:tcPr>
            <w:tcW w:w="2767" w:type="dxa"/>
            <w:shd w:val="clear" w:color="auto" w:fill="1A73E8"/>
          </w:tcPr>
          <w:p w14:paraId="41E6F669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示例</w:t>
            </w:r>
          </w:p>
        </w:tc>
        <w:tc>
          <w:tcPr>
            <w:tcW w:w="2767" w:type="dxa"/>
            <w:shd w:val="clear" w:color="auto" w:fill="1A73E8"/>
          </w:tcPr>
          <w:p w14:paraId="5487E05A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说明</w:t>
            </w:r>
          </w:p>
        </w:tc>
      </w:tr>
      <w:tr w:rsidR="000C41C3" w14:paraId="1D4BD5B5" w14:textId="77777777">
        <w:tc>
          <w:tcPr>
            <w:tcW w:w="2767" w:type="dxa"/>
          </w:tcPr>
          <w:p w14:paraId="2CA7CA62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相机默认命名</w:t>
            </w:r>
          </w:p>
        </w:tc>
        <w:tc>
          <w:tcPr>
            <w:tcW w:w="2767" w:type="dxa"/>
          </w:tcPr>
          <w:p w14:paraId="3C0BCA79" w14:textId="77777777" w:rsidR="000C41C3" w:rsidRDefault="00000000">
            <w:pPr>
              <w:spacing w:after="0" w:line="240" w:lineRule="auto"/>
            </w:pPr>
            <w:r>
              <w:rPr>
                <w:rFonts w:ascii="Consolas" w:eastAsia="宋体" w:hAnsi="Consolas" w:cs="Consolas"/>
                <w:sz w:val="21"/>
              </w:rPr>
              <w:t>IMG_0001.jpg</w:t>
            </w:r>
            <w:r>
              <w:rPr>
                <w:rFonts w:ascii="Consolas" w:eastAsia="宋体" w:hAnsi="Consolas" w:cs="Consolas"/>
                <w:sz w:val="21"/>
              </w:rPr>
              <w:t>、</w:t>
            </w:r>
            <w:r>
              <w:rPr>
                <w:rFonts w:ascii="Consolas" w:eastAsia="宋体" w:hAnsi="Consolas" w:cs="Consolas"/>
                <w:sz w:val="21"/>
              </w:rPr>
              <w:t>IMG_0002.jpg</w:t>
            </w:r>
            <w:r>
              <w:rPr>
                <w:rFonts w:ascii="Consolas" w:eastAsia="宋体" w:hAnsi="Consolas" w:cs="Consolas"/>
                <w:sz w:val="21"/>
              </w:rPr>
              <w:t>、</w:t>
            </w:r>
            <w:r>
              <w:rPr>
                <w:rFonts w:ascii="Consolas" w:eastAsia="宋体" w:hAnsi="Consolas" w:cs="Consolas"/>
                <w:sz w:val="21"/>
              </w:rPr>
              <w:t>IMG_0003.jpg</w:t>
            </w:r>
          </w:p>
        </w:tc>
        <w:tc>
          <w:tcPr>
            <w:tcW w:w="2767" w:type="dxa"/>
          </w:tcPr>
          <w:p w14:paraId="2B6358A1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编号连续即可</w:t>
            </w:r>
          </w:p>
        </w:tc>
      </w:tr>
      <w:tr w:rsidR="000C41C3" w14:paraId="0A539DCA" w14:textId="77777777">
        <w:tc>
          <w:tcPr>
            <w:tcW w:w="2767" w:type="dxa"/>
          </w:tcPr>
          <w:p w14:paraId="01524398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非连续命名</w:t>
            </w:r>
          </w:p>
        </w:tc>
        <w:tc>
          <w:tcPr>
            <w:tcW w:w="2767" w:type="dxa"/>
          </w:tcPr>
          <w:p w14:paraId="4BF7D298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张三病例第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1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页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.jpg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、继续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.jpg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、最后的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.jpg</w:t>
            </w:r>
          </w:p>
        </w:tc>
        <w:tc>
          <w:tcPr>
            <w:tcW w:w="2767" w:type="dxa"/>
          </w:tcPr>
          <w:p w14:paraId="7D56E9C8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b/>
                <w:color w:val="C62828"/>
                <w:sz w:val="21"/>
              </w:rPr>
              <w:t xml:space="preserve">AI </w:t>
            </w:r>
            <w:r>
              <w:rPr>
                <w:rFonts w:ascii="Calibri" w:eastAsia="宋体" w:hAnsi="Calibri" w:cs="Calibri"/>
                <w:b/>
                <w:color w:val="C62828"/>
                <w:sz w:val="21"/>
              </w:rPr>
              <w:t>无法自动分组！</w:t>
            </w:r>
          </w:p>
        </w:tc>
      </w:tr>
    </w:tbl>
    <w:p w14:paraId="44D8F2DF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最简单的做法：直接保持相机或手机的默认命名，把同一批要处理的照片放在一个文件夹里。</w:t>
      </w:r>
    </w:p>
    <w:p w14:paraId="51EA4075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病例图片</w:t>
      </w:r>
      <w:r>
        <w:rPr>
          <w:rFonts w:ascii="Consolas" w:eastAsia="宋体" w:hAnsi="Consolas" w:cs="Consolas"/>
          <w:color w:val="000000"/>
          <w:sz w:val="21"/>
          <w:lang w:eastAsia="zh-CN"/>
        </w:rPr>
        <w:t>/</w:t>
      </w:r>
    </w:p>
    <w:p w14:paraId="22B7B47A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├── IMG_0001.jpg   ←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病例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1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第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1 </w:t>
      </w:r>
      <w:r>
        <w:rPr>
          <w:rFonts w:ascii="Consolas" w:eastAsia="宋体" w:hAnsi="Consolas" w:cs="Consolas"/>
          <w:color w:val="000000"/>
          <w:sz w:val="21"/>
          <w:lang w:eastAsia="zh-CN"/>
        </w:rPr>
        <w:t>页</w:t>
      </w:r>
    </w:p>
    <w:p w14:paraId="7C937C57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  <w:lang w:eastAsia="zh-CN"/>
        </w:rPr>
        <w:lastRenderedPageBreak/>
        <w:t xml:space="preserve">  </w:t>
      </w:r>
      <w:r>
        <w:rPr>
          <w:rFonts w:ascii="Consolas" w:eastAsia="宋体" w:hAnsi="Consolas" w:cs="Consolas"/>
          <w:color w:val="000000"/>
          <w:sz w:val="21"/>
        </w:rPr>
        <w:t xml:space="preserve">├── IMG_0002.jpg   ← </w:t>
      </w:r>
      <w:r>
        <w:rPr>
          <w:rFonts w:ascii="Consolas" w:eastAsia="宋体" w:hAnsi="Consolas" w:cs="Consolas"/>
          <w:color w:val="000000"/>
          <w:sz w:val="21"/>
        </w:rPr>
        <w:t>病例</w:t>
      </w:r>
      <w:r>
        <w:rPr>
          <w:rFonts w:ascii="Consolas" w:eastAsia="宋体" w:hAnsi="Consolas" w:cs="Consolas"/>
          <w:color w:val="000000"/>
          <w:sz w:val="21"/>
        </w:rPr>
        <w:t xml:space="preserve"> 1 </w:t>
      </w:r>
      <w:r>
        <w:rPr>
          <w:rFonts w:ascii="Consolas" w:eastAsia="宋体" w:hAnsi="Consolas" w:cs="Consolas"/>
          <w:color w:val="000000"/>
          <w:sz w:val="21"/>
        </w:rPr>
        <w:t>第</w:t>
      </w:r>
      <w:r>
        <w:rPr>
          <w:rFonts w:ascii="Consolas" w:eastAsia="宋体" w:hAnsi="Consolas" w:cs="Consolas"/>
          <w:color w:val="000000"/>
          <w:sz w:val="21"/>
        </w:rPr>
        <w:t xml:space="preserve"> 2 </w:t>
      </w:r>
      <w:r>
        <w:rPr>
          <w:rFonts w:ascii="Consolas" w:eastAsia="宋体" w:hAnsi="Consolas" w:cs="Consolas"/>
          <w:color w:val="000000"/>
          <w:sz w:val="21"/>
        </w:rPr>
        <w:t>页</w:t>
      </w:r>
    </w:p>
    <w:p w14:paraId="41161582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├── IMG_0003.jpg   ← </w:t>
      </w:r>
      <w:r>
        <w:rPr>
          <w:rFonts w:ascii="Consolas" w:eastAsia="宋体" w:hAnsi="Consolas" w:cs="Consolas"/>
          <w:color w:val="000000"/>
          <w:sz w:val="21"/>
        </w:rPr>
        <w:t>病例</w:t>
      </w:r>
      <w:r>
        <w:rPr>
          <w:rFonts w:ascii="Consolas" w:eastAsia="宋体" w:hAnsi="Consolas" w:cs="Consolas"/>
          <w:color w:val="000000"/>
          <w:sz w:val="21"/>
        </w:rPr>
        <w:t xml:space="preserve"> 1 </w:t>
      </w:r>
      <w:r>
        <w:rPr>
          <w:rFonts w:ascii="Consolas" w:eastAsia="宋体" w:hAnsi="Consolas" w:cs="Consolas"/>
          <w:color w:val="000000"/>
          <w:sz w:val="21"/>
        </w:rPr>
        <w:t>第</w:t>
      </w:r>
      <w:r>
        <w:rPr>
          <w:rFonts w:ascii="Consolas" w:eastAsia="宋体" w:hAnsi="Consolas" w:cs="Consolas"/>
          <w:color w:val="000000"/>
          <w:sz w:val="21"/>
        </w:rPr>
        <w:t xml:space="preserve"> 3 </w:t>
      </w:r>
      <w:r>
        <w:rPr>
          <w:rFonts w:ascii="Consolas" w:eastAsia="宋体" w:hAnsi="Consolas" w:cs="Consolas"/>
          <w:color w:val="000000"/>
          <w:sz w:val="21"/>
        </w:rPr>
        <w:t>页</w:t>
      </w:r>
    </w:p>
    <w:p w14:paraId="0743F878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├── IMG_0004.jpg   ← </w:t>
      </w:r>
      <w:r>
        <w:rPr>
          <w:rFonts w:ascii="Consolas" w:eastAsia="宋体" w:hAnsi="Consolas" w:cs="Consolas"/>
          <w:color w:val="000000"/>
          <w:sz w:val="21"/>
        </w:rPr>
        <w:t>病例</w:t>
      </w:r>
      <w:r>
        <w:rPr>
          <w:rFonts w:ascii="Consolas" w:eastAsia="宋体" w:hAnsi="Consolas" w:cs="Consolas"/>
          <w:color w:val="000000"/>
          <w:sz w:val="21"/>
        </w:rPr>
        <w:t xml:space="preserve"> 2 </w:t>
      </w:r>
      <w:r>
        <w:rPr>
          <w:rFonts w:ascii="Consolas" w:eastAsia="宋体" w:hAnsi="Consolas" w:cs="Consolas"/>
          <w:color w:val="000000"/>
          <w:sz w:val="21"/>
        </w:rPr>
        <w:t>第</w:t>
      </w:r>
      <w:r>
        <w:rPr>
          <w:rFonts w:ascii="Consolas" w:eastAsia="宋体" w:hAnsi="Consolas" w:cs="Consolas"/>
          <w:color w:val="000000"/>
          <w:sz w:val="21"/>
        </w:rPr>
        <w:t xml:space="preserve"> 1 </w:t>
      </w:r>
      <w:r>
        <w:rPr>
          <w:rFonts w:ascii="Consolas" w:eastAsia="宋体" w:hAnsi="Consolas" w:cs="Consolas"/>
          <w:color w:val="000000"/>
          <w:sz w:val="21"/>
        </w:rPr>
        <w:t>页</w:t>
      </w:r>
    </w:p>
    <w:p w14:paraId="559FB7B5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</w:rPr>
        <w:t xml:space="preserve">  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├── IMG_0005.jpg   ←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病例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2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第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2 </w:t>
      </w:r>
      <w:r>
        <w:rPr>
          <w:rFonts w:ascii="Consolas" w:eastAsia="宋体" w:hAnsi="Consolas" w:cs="Consolas"/>
          <w:color w:val="000000"/>
          <w:sz w:val="21"/>
          <w:lang w:eastAsia="zh-CN"/>
        </w:rPr>
        <w:t>页</w:t>
      </w:r>
    </w:p>
    <w:p w14:paraId="6B5789B8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└── IMG_0006.jpg   ←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病例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3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第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1 </w:t>
      </w:r>
      <w:r>
        <w:rPr>
          <w:rFonts w:ascii="Consolas" w:eastAsia="宋体" w:hAnsi="Consolas" w:cs="Consolas"/>
          <w:color w:val="000000"/>
          <w:sz w:val="21"/>
          <w:lang w:eastAsia="zh-CN"/>
        </w:rPr>
        <w:t>页</w:t>
      </w:r>
    </w:p>
    <w:p w14:paraId="184B586C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材料清单速查</w:t>
      </w:r>
    </w:p>
    <w:tbl>
      <w:tblPr>
        <w:tblStyle w:val="af4"/>
        <w:tblW w:w="8301" w:type="dxa"/>
        <w:tblLayout w:type="fixed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0C41C3" w14:paraId="0EE83958" w14:textId="77777777">
        <w:tc>
          <w:tcPr>
            <w:tcW w:w="2767" w:type="dxa"/>
            <w:shd w:val="clear" w:color="auto" w:fill="1A73E8"/>
          </w:tcPr>
          <w:p w14:paraId="1D8BF563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材料</w:t>
            </w:r>
          </w:p>
        </w:tc>
        <w:tc>
          <w:tcPr>
            <w:tcW w:w="2767" w:type="dxa"/>
            <w:shd w:val="clear" w:color="auto" w:fill="1A73E8"/>
          </w:tcPr>
          <w:p w14:paraId="1D519BC0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必须？</w:t>
            </w:r>
          </w:p>
        </w:tc>
        <w:tc>
          <w:tcPr>
            <w:tcW w:w="2767" w:type="dxa"/>
            <w:shd w:val="clear" w:color="auto" w:fill="1A73E8"/>
          </w:tcPr>
          <w:p w14:paraId="5ED0E4D9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说明</w:t>
            </w:r>
          </w:p>
        </w:tc>
      </w:tr>
      <w:tr w:rsidR="000C41C3" w14:paraId="51B980C7" w14:textId="77777777">
        <w:tc>
          <w:tcPr>
            <w:tcW w:w="2767" w:type="dxa"/>
          </w:tcPr>
          <w:p w14:paraId="7DEC96A5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病例图片</w:t>
            </w:r>
          </w:p>
        </w:tc>
        <w:tc>
          <w:tcPr>
            <w:tcW w:w="2767" w:type="dxa"/>
          </w:tcPr>
          <w:p w14:paraId="785C2230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b/>
                <w:sz w:val="21"/>
              </w:rPr>
              <w:t>必须</w:t>
            </w:r>
          </w:p>
        </w:tc>
        <w:tc>
          <w:tcPr>
            <w:tcW w:w="2767" w:type="dxa"/>
          </w:tcPr>
          <w:p w14:paraId="01987B29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按连续数字命名，放在一个文件夹中</w:t>
            </w:r>
          </w:p>
        </w:tc>
      </w:tr>
      <w:tr w:rsidR="000C41C3" w14:paraId="226E4D22" w14:textId="77777777">
        <w:tc>
          <w:tcPr>
            <w:tcW w:w="2767" w:type="dxa"/>
          </w:tcPr>
          <w:p w14:paraId="548E2491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手写字体文件</w:t>
            </w:r>
            <w:r>
              <w:rPr>
                <w:rFonts w:ascii="Calibri" w:eastAsia="宋体" w:hAnsi="Calibri" w:cs="Calibri"/>
                <w:sz w:val="21"/>
              </w:rPr>
              <w:t xml:space="preserve"> (.ttf/.otf)</w:t>
            </w:r>
          </w:p>
        </w:tc>
        <w:tc>
          <w:tcPr>
            <w:tcW w:w="2767" w:type="dxa"/>
          </w:tcPr>
          <w:p w14:paraId="6C1D9E8C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b/>
                <w:sz w:val="21"/>
              </w:rPr>
              <w:t>必须</w:t>
            </w:r>
          </w:p>
        </w:tc>
        <w:tc>
          <w:tcPr>
            <w:tcW w:w="2767" w:type="dxa"/>
          </w:tcPr>
          <w:p w14:paraId="475852D3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技能不内置字体，需自行提供</w:t>
            </w:r>
          </w:p>
        </w:tc>
      </w:tr>
    </w:tbl>
    <w:p w14:paraId="7C91DB14" w14:textId="77777777" w:rsidR="000C41C3" w:rsidRDefault="000C41C3">
      <w:pPr>
        <w:rPr>
          <w:lang w:eastAsia="zh-CN"/>
        </w:rPr>
      </w:pPr>
    </w:p>
    <w:p w14:paraId="028E8448" w14:textId="77777777" w:rsidR="000C41C3" w:rsidRDefault="00000000">
      <w:pPr>
        <w:shd w:val="clear" w:color="auto" w:fill="C62828"/>
        <w:rPr>
          <w:lang w:eastAsia="zh-CN"/>
        </w:rPr>
      </w:pPr>
      <w:r>
        <w:rPr>
          <w:rFonts w:ascii="Calibri" w:eastAsia="黑体" w:hAnsi="Calibri" w:cs="Calibri"/>
          <w:b/>
          <w:color w:val="FFFFFF"/>
          <w:sz w:val="28"/>
          <w:lang w:eastAsia="zh-CN"/>
        </w:rPr>
        <w:t xml:space="preserve">  10. </w:t>
      </w:r>
      <w:r>
        <w:rPr>
          <w:rFonts w:ascii="Calibri" w:eastAsia="黑体" w:hAnsi="Calibri" w:cs="Calibri"/>
          <w:b/>
          <w:color w:val="FFFFFF"/>
          <w:sz w:val="28"/>
          <w:lang w:eastAsia="zh-CN"/>
        </w:rPr>
        <w:t>免责声明</w:t>
      </w:r>
    </w:p>
    <w:p w14:paraId="307574EE" w14:textId="77777777" w:rsidR="000C41C3" w:rsidRDefault="00000000">
      <w:pPr>
        <w:shd w:val="clear" w:color="auto" w:fill="FFEBEE"/>
        <w:ind w:left="288"/>
        <w:rPr>
          <w:lang w:eastAsia="zh-CN"/>
        </w:rPr>
      </w:pPr>
      <w:r>
        <w:rPr>
          <w:rFonts w:ascii="Calibri" w:eastAsia="黑体" w:hAnsi="Calibri" w:cs="Calibri"/>
          <w:b/>
          <w:color w:val="C62828"/>
          <w:lang w:eastAsia="zh-CN"/>
        </w:rPr>
        <w:t>重要警示：</w:t>
      </w:r>
      <w:r>
        <w:rPr>
          <w:rFonts w:ascii="Calibri" w:eastAsia="宋体" w:hAnsi="Calibri" w:cs="Calibri"/>
          <w:color w:val="000000"/>
          <w:sz w:val="21"/>
          <w:lang w:eastAsia="zh-CN"/>
        </w:rPr>
        <w:t>本技能仅提供手写体渲染的技术模拟，不内置任何字体文件，用户需自行提供合法获取的手写字体。</w:t>
      </w:r>
    </w:p>
    <w:p w14:paraId="25139FD6" w14:textId="77777777" w:rsidR="000C41C3" w:rsidRDefault="00000000">
      <w:pPr>
        <w:shd w:val="clear" w:color="auto" w:fill="FFEBEE"/>
        <w:ind w:left="288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不参与：本技能不参与任何形式的假冒文书、伪造签名、仿制处方等违法行为。</w:t>
      </w:r>
    </w:p>
    <w:p w14:paraId="7CE7A942" w14:textId="77777777" w:rsidR="000C41C3" w:rsidRDefault="00000000">
      <w:pPr>
        <w:shd w:val="clear" w:color="auto" w:fill="FFEBEE"/>
        <w:ind w:left="288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不内置：本技能不内置任何第三方字体，不存在字体版权侵权行为。</w:t>
      </w:r>
    </w:p>
    <w:p w14:paraId="5E5544FB" w14:textId="77777777" w:rsidR="000C41C3" w:rsidRDefault="00000000">
      <w:pPr>
        <w:shd w:val="clear" w:color="auto" w:fill="FFEBEE"/>
        <w:ind w:left="288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不用于：本技能不用于任何欺诈、造假、以假乱真之目的。</w:t>
      </w:r>
    </w:p>
    <w:p w14:paraId="084442B4" w14:textId="77777777" w:rsidR="000C41C3" w:rsidRDefault="00000000">
      <w:pPr>
        <w:shd w:val="clear" w:color="auto" w:fill="FFEBEE"/>
        <w:ind w:left="288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不上传：本技能不上传任何数据，所有处理均在本地完成，不构成任何隐私侵犯。</w:t>
      </w:r>
    </w:p>
    <w:p w14:paraId="3DBFADFC" w14:textId="77777777" w:rsidR="000C41C3" w:rsidRDefault="00000000">
      <w:pPr>
        <w:shd w:val="clear" w:color="auto" w:fill="FFEBEE"/>
        <w:ind w:left="288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责任：使用者应确保其对所渲染文档拥有合法权利，并在法律法规允许的范围内使用本技能。对于任何违法或不当使用所造成的后果，技能提供方不承担任何责任。</w:t>
      </w:r>
    </w:p>
    <w:p w14:paraId="7D827808" w14:textId="77777777" w:rsidR="000C41C3" w:rsidRDefault="000C41C3">
      <w:pPr>
        <w:rPr>
          <w:lang w:eastAsia="zh-CN"/>
        </w:rPr>
      </w:pPr>
    </w:p>
    <w:p w14:paraId="1143C2CB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11.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第八步：开始使用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——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用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AI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生成手写病例</w:t>
      </w:r>
    </w:p>
    <w:p w14:paraId="6F94B132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一切准备就绪，现在开始真正的工作。以下是推荐的操作方式。</w:t>
      </w:r>
    </w:p>
    <w:p w14:paraId="365EC7FF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第一次使用（带</w:t>
      </w:r>
      <w:r>
        <w:rPr>
          <w:rFonts w:ascii="Calibri" w:eastAsia="黑体" w:hAnsi="Calibri" w:cs="Calibri"/>
          <w:b/>
          <w:color w:val="000000"/>
          <w:sz w:val="24"/>
          <w:lang w:eastAsia="zh-CN"/>
        </w:rPr>
        <w:t xml:space="preserve"> License </w:t>
      </w:r>
      <w:r>
        <w:rPr>
          <w:rFonts w:ascii="Calibri" w:eastAsia="黑体" w:hAnsi="Calibri" w:cs="Calibri"/>
          <w:b/>
          <w:color w:val="000000"/>
          <w:sz w:val="24"/>
          <w:lang w:eastAsia="zh-CN"/>
        </w:rPr>
        <w:t>渲染）</w:t>
      </w:r>
    </w:p>
    <w:p w14:paraId="6D2B4CCA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把所有信息一次性告诉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</w:t>
      </w:r>
      <w:r>
        <w:rPr>
          <w:rFonts w:ascii="Calibri" w:eastAsia="宋体" w:hAnsi="Calibri" w:cs="Calibri"/>
          <w:color w:val="000000"/>
          <w:sz w:val="21"/>
          <w:lang w:eastAsia="zh-CN"/>
        </w:rPr>
        <w:t>：</w:t>
      </w:r>
    </w:p>
    <w:p w14:paraId="312DC257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我有一些病例图片在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D:\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病例图片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文件夹里，手写字体是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D:\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字体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\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手写体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.ttf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，请帮我全部处理成手写版病例。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43855F3E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会自动完成以下所有步骤，你只需看着：</w:t>
      </w:r>
    </w:p>
    <w:p w14:paraId="6EA3ACFB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读取所有病例图片</w:t>
      </w:r>
    </w:p>
    <w:p w14:paraId="183002C3" w14:textId="77777777" w:rsidR="000C41C3" w:rsidRDefault="00000000">
      <w:pPr>
        <w:pStyle w:val="a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lastRenderedPageBreak/>
        <w:t>自动分组（同一病例的多张图片自动合并）</w:t>
      </w:r>
    </w:p>
    <w:p w14:paraId="04E6A3C6" w14:textId="77777777" w:rsidR="000C41C3" w:rsidRDefault="00000000">
      <w:pPr>
        <w:pStyle w:val="a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逐个提取信息（姓名、主诉、诊断等）</w:t>
      </w:r>
    </w:p>
    <w:p w14:paraId="1F25877F" w14:textId="77777777" w:rsidR="000C41C3" w:rsidRDefault="00000000">
      <w:pPr>
        <w:pStyle w:val="a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校验日期（异常日期会问你）</w:t>
      </w:r>
    </w:p>
    <w:p w14:paraId="7DCBDF2F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补全缺失字段</w:t>
      </w:r>
    </w:p>
    <w:p w14:paraId="113E1C4B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生成标准</w:t>
      </w:r>
      <w:r>
        <w:rPr>
          <w:rFonts w:ascii="Calibri" w:eastAsia="宋体" w:hAnsi="Calibri" w:cs="Calibri"/>
          <w:color w:val="000000"/>
          <w:sz w:val="21"/>
        </w:rPr>
        <w:t xml:space="preserve"> .txt </w:t>
      </w:r>
      <w:r>
        <w:rPr>
          <w:rFonts w:ascii="Calibri" w:eastAsia="宋体" w:hAnsi="Calibri" w:cs="Calibri"/>
          <w:color w:val="000000"/>
          <w:sz w:val="21"/>
        </w:rPr>
        <w:t>病历</w:t>
      </w:r>
    </w:p>
    <w:p w14:paraId="16D0136F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调用手写引擎渲染</w:t>
      </w:r>
      <w:r>
        <w:rPr>
          <w:rFonts w:ascii="Calibri" w:eastAsia="宋体" w:hAnsi="Calibri" w:cs="Calibri"/>
          <w:color w:val="000000"/>
          <w:sz w:val="21"/>
        </w:rPr>
        <w:t xml:space="preserve"> PNG + PDF</w:t>
      </w:r>
    </w:p>
    <w:p w14:paraId="478646EA" w14:textId="77777777" w:rsidR="000C41C3" w:rsidRDefault="00000000">
      <w:pPr>
        <w:pStyle w:val="a"/>
      </w:pPr>
      <w:r>
        <w:rPr>
          <w:rFonts w:ascii="Calibri" w:eastAsia="宋体" w:hAnsi="Calibri" w:cs="Calibri"/>
          <w:color w:val="000000"/>
          <w:sz w:val="21"/>
        </w:rPr>
        <w:t>维护登记表</w:t>
      </w:r>
    </w:p>
    <w:p w14:paraId="055B64B0" w14:textId="77777777" w:rsidR="000C41C3" w:rsidRDefault="00000000">
      <w:pPr>
        <w:pStyle w:val="a"/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合并全部病例为一个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PDF</w:t>
      </w:r>
    </w:p>
    <w:p w14:paraId="1E327A13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预览模式（不需要</w:t>
      </w:r>
      <w:r>
        <w:rPr>
          <w:rFonts w:ascii="Calibri" w:eastAsia="黑体" w:hAnsi="Calibri" w:cs="Calibri"/>
          <w:b/>
          <w:color w:val="000000"/>
          <w:sz w:val="24"/>
        </w:rPr>
        <w:t xml:space="preserve"> License</w:t>
      </w:r>
      <w:r>
        <w:rPr>
          <w:rFonts w:ascii="Calibri" w:eastAsia="黑体" w:hAnsi="Calibri" w:cs="Calibri"/>
          <w:b/>
          <w:color w:val="000000"/>
          <w:sz w:val="24"/>
        </w:rPr>
        <w:t>）</w:t>
      </w:r>
    </w:p>
    <w:p w14:paraId="1181DEFB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>如果你暂时没有</w:t>
      </w:r>
      <w:r>
        <w:rPr>
          <w:rFonts w:ascii="Calibri" w:eastAsia="宋体" w:hAnsi="Calibri" w:cs="Calibri"/>
          <w:color w:val="000000"/>
          <w:sz w:val="21"/>
        </w:rPr>
        <w:t xml:space="preserve"> License Key</w:t>
      </w:r>
      <w:r>
        <w:rPr>
          <w:rFonts w:ascii="Calibri" w:eastAsia="宋体" w:hAnsi="Calibri" w:cs="Calibri"/>
          <w:color w:val="000000"/>
          <w:sz w:val="21"/>
        </w:rPr>
        <w:t>，可以使用预览模式：</w:t>
      </w:r>
    </w:p>
    <w:p w14:paraId="3E53FFE0" w14:textId="77777777" w:rsidR="000C41C3" w:rsidRDefault="00000000">
      <w:pPr>
        <w:shd w:val="clear" w:color="auto" w:fill="F8F9FA"/>
      </w:pPr>
      <w:r>
        <w:rPr>
          <w:rFonts w:ascii="Consolas" w:eastAsia="宋体" w:hAnsi="Consolas" w:cs="Consolas"/>
          <w:b/>
          <w:color w:val="174EA6"/>
          <w:sz w:val="21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</w:rPr>
        <w:t>帮我在预览模式下处理</w:t>
      </w:r>
      <w:r>
        <w:rPr>
          <w:rFonts w:ascii="Consolas" w:eastAsia="宋体" w:hAnsi="Consolas" w:cs="Consolas"/>
          <w:b/>
          <w:color w:val="174EA6"/>
          <w:sz w:val="21"/>
        </w:rPr>
        <w:t xml:space="preserve"> D:\</w:t>
      </w:r>
      <w:r>
        <w:rPr>
          <w:rFonts w:ascii="Consolas" w:eastAsia="宋体" w:hAnsi="Consolas" w:cs="Consolas"/>
          <w:b/>
          <w:color w:val="174EA6"/>
          <w:sz w:val="21"/>
        </w:rPr>
        <w:t>病例图片</w:t>
      </w:r>
      <w:r>
        <w:rPr>
          <w:rFonts w:ascii="Consolas" w:eastAsia="宋体" w:hAnsi="Consolas" w:cs="Consolas"/>
          <w:b/>
          <w:color w:val="174EA6"/>
          <w:sz w:val="21"/>
        </w:rPr>
        <w:t xml:space="preserve"> </w:t>
      </w:r>
      <w:r>
        <w:rPr>
          <w:rFonts w:ascii="Consolas" w:eastAsia="宋体" w:hAnsi="Consolas" w:cs="Consolas"/>
          <w:b/>
          <w:color w:val="174EA6"/>
          <w:sz w:val="21"/>
        </w:rPr>
        <w:t>里的病例，字体是</w:t>
      </w:r>
      <w:r>
        <w:rPr>
          <w:rFonts w:ascii="Consolas" w:eastAsia="宋体" w:hAnsi="Consolas" w:cs="Consolas"/>
          <w:b/>
          <w:color w:val="174EA6"/>
          <w:sz w:val="21"/>
        </w:rPr>
        <w:t xml:space="preserve"> D:\</w:t>
      </w:r>
      <w:r>
        <w:rPr>
          <w:rFonts w:ascii="Consolas" w:eastAsia="宋体" w:hAnsi="Consolas" w:cs="Consolas"/>
          <w:b/>
          <w:color w:val="174EA6"/>
          <w:sz w:val="21"/>
        </w:rPr>
        <w:t>字体</w:t>
      </w:r>
      <w:r>
        <w:rPr>
          <w:rFonts w:ascii="Consolas" w:eastAsia="宋体" w:hAnsi="Consolas" w:cs="Consolas"/>
          <w:b/>
          <w:color w:val="174EA6"/>
          <w:sz w:val="21"/>
        </w:rPr>
        <w:t>\</w:t>
      </w:r>
      <w:r>
        <w:rPr>
          <w:rFonts w:ascii="Consolas" w:eastAsia="宋体" w:hAnsi="Consolas" w:cs="Consolas"/>
          <w:b/>
          <w:color w:val="174EA6"/>
          <w:sz w:val="21"/>
        </w:rPr>
        <w:t>手写体</w:t>
      </w:r>
      <w:r>
        <w:rPr>
          <w:rFonts w:ascii="Consolas" w:eastAsia="宋体" w:hAnsi="Consolas" w:cs="Consolas"/>
          <w:b/>
          <w:color w:val="174EA6"/>
          <w:sz w:val="21"/>
        </w:rPr>
        <w:t>.ttf"</w:t>
      </w:r>
    </w:p>
    <w:p w14:paraId="378C1329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预览模式下生成的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PDF </w:t>
      </w:r>
      <w:r>
        <w:rPr>
          <w:rFonts w:ascii="Calibri" w:eastAsia="宋体" w:hAnsi="Calibri" w:cs="Calibri"/>
          <w:color w:val="000000"/>
          <w:sz w:val="21"/>
          <w:lang w:eastAsia="zh-CN"/>
        </w:rPr>
        <w:t>会带水印（</w:t>
      </w:r>
      <w:r>
        <w:rPr>
          <w:rFonts w:ascii="Calibri" w:eastAsia="宋体" w:hAnsi="Calibri" w:cs="Calibri"/>
          <w:color w:val="000000"/>
          <w:sz w:val="21"/>
          <w:lang w:eastAsia="zh-CN"/>
        </w:rPr>
        <w:t>www.wildareplanet.cloud</w:t>
      </w:r>
      <w:r>
        <w:rPr>
          <w:rFonts w:ascii="Calibri" w:eastAsia="宋体" w:hAnsi="Calibri" w:cs="Calibri"/>
          <w:color w:val="000000"/>
          <w:sz w:val="21"/>
          <w:lang w:eastAsia="zh-CN"/>
        </w:rPr>
        <w:t>），但可以免费体验全部功能。</w:t>
      </w:r>
    </w:p>
    <w:p w14:paraId="13C7DD1F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只生成文字版（不渲染手写）</w:t>
      </w:r>
    </w:p>
    <w:p w14:paraId="757A9DD7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如果你只想提取信息，暂不需要手写效果：</w:t>
      </w:r>
    </w:p>
    <w:p w14:paraId="7C06280E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帮我从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D:\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病例图片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提取病例信息，生成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.txt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文档就行，先不渲染手写版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133B911B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000000"/>
          <w:sz w:val="24"/>
          <w:lang w:eastAsia="zh-CN"/>
        </w:rPr>
        <w:t>处理过程中</w:t>
      </w:r>
      <w:r>
        <w:rPr>
          <w:rFonts w:ascii="Calibri" w:eastAsia="黑体" w:hAnsi="Calibri" w:cs="Calibri"/>
          <w:b/>
          <w:color w:val="000000"/>
          <w:sz w:val="24"/>
          <w:lang w:eastAsia="zh-CN"/>
        </w:rPr>
        <w:t xml:space="preserve"> AI </w:t>
      </w:r>
      <w:r>
        <w:rPr>
          <w:rFonts w:ascii="Calibri" w:eastAsia="黑体" w:hAnsi="Calibri" w:cs="Calibri"/>
          <w:b/>
          <w:color w:val="000000"/>
          <w:sz w:val="24"/>
          <w:lang w:eastAsia="zh-CN"/>
        </w:rPr>
        <w:t>可能会问你</w:t>
      </w:r>
    </w:p>
    <w:p w14:paraId="6F3A8190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处理过程中，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会在必要时停下来询问你：</w:t>
      </w:r>
    </w:p>
    <w:tbl>
      <w:tblPr>
        <w:tblStyle w:val="af4"/>
        <w:tblW w:w="8301" w:type="dxa"/>
        <w:tblLayout w:type="fixed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0C41C3" w14:paraId="2D33D5E0" w14:textId="77777777">
        <w:tc>
          <w:tcPr>
            <w:tcW w:w="2767" w:type="dxa"/>
            <w:shd w:val="clear" w:color="auto" w:fill="1A73E8"/>
          </w:tcPr>
          <w:p w14:paraId="32895977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 xml:space="preserve">AI </w:t>
            </w: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可能会问</w:t>
            </w:r>
          </w:p>
        </w:tc>
        <w:tc>
          <w:tcPr>
            <w:tcW w:w="2767" w:type="dxa"/>
            <w:shd w:val="clear" w:color="auto" w:fill="1A73E8"/>
          </w:tcPr>
          <w:p w14:paraId="5A39F04A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为什么</w:t>
            </w:r>
          </w:p>
        </w:tc>
        <w:tc>
          <w:tcPr>
            <w:tcW w:w="2767" w:type="dxa"/>
            <w:shd w:val="clear" w:color="auto" w:fill="1A73E8"/>
          </w:tcPr>
          <w:p w14:paraId="7BC41A59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你应该</w:t>
            </w:r>
          </w:p>
        </w:tc>
      </w:tr>
      <w:tr w:rsidR="000C41C3" w14:paraId="2A0C356E" w14:textId="77777777">
        <w:tc>
          <w:tcPr>
            <w:tcW w:w="2767" w:type="dxa"/>
          </w:tcPr>
          <w:p w14:paraId="38A0AA7F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就诊日期异常</w:t>
            </w:r>
          </w:p>
        </w:tc>
        <w:tc>
          <w:tcPr>
            <w:tcW w:w="2767" w:type="dxa"/>
          </w:tcPr>
          <w:p w14:paraId="06B9A5DA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日期异常检测</w:t>
            </w:r>
          </w:p>
        </w:tc>
        <w:tc>
          <w:tcPr>
            <w:tcW w:w="2767" w:type="dxa"/>
          </w:tcPr>
          <w:p w14:paraId="1B1C5C43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核对图片，告诉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AI 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正确日期</w:t>
            </w:r>
          </w:p>
        </w:tc>
      </w:tr>
      <w:tr w:rsidR="000C41C3" w14:paraId="1717EF86" w14:textId="77777777">
        <w:tc>
          <w:tcPr>
            <w:tcW w:w="2767" w:type="dxa"/>
          </w:tcPr>
          <w:p w14:paraId="316A948E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图片信息不完整</w:t>
            </w:r>
          </w:p>
        </w:tc>
        <w:tc>
          <w:tcPr>
            <w:tcW w:w="2767" w:type="dxa"/>
          </w:tcPr>
          <w:p w14:paraId="60D1CC06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信息不完整</w:t>
            </w:r>
          </w:p>
        </w:tc>
        <w:tc>
          <w:tcPr>
            <w:tcW w:w="2767" w:type="dxa"/>
          </w:tcPr>
          <w:p w14:paraId="6B8CE41C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告诉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AI 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你知道的信息，或让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AI 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按规则补全</w:t>
            </w:r>
          </w:p>
        </w:tc>
      </w:tr>
      <w:tr w:rsidR="000C41C3" w14:paraId="427A2C03" w14:textId="77777777">
        <w:tc>
          <w:tcPr>
            <w:tcW w:w="2767" w:type="dxa"/>
          </w:tcPr>
          <w:p w14:paraId="0C4CAA25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 xml:space="preserve">License </w:t>
            </w:r>
            <w:r>
              <w:rPr>
                <w:rFonts w:ascii="Calibri" w:eastAsia="宋体" w:hAnsi="Calibri" w:cs="Calibri"/>
                <w:sz w:val="21"/>
              </w:rPr>
              <w:t>余量不足</w:t>
            </w:r>
          </w:p>
        </w:tc>
        <w:tc>
          <w:tcPr>
            <w:tcW w:w="2767" w:type="dxa"/>
          </w:tcPr>
          <w:p w14:paraId="74280556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配额不够</w:t>
            </w:r>
          </w:p>
        </w:tc>
        <w:tc>
          <w:tcPr>
            <w:tcW w:w="2767" w:type="dxa"/>
          </w:tcPr>
          <w:p w14:paraId="3E61A16A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购买更多</w:t>
            </w:r>
            <w:r>
              <w:rPr>
                <w:rFonts w:ascii="Calibri" w:eastAsia="宋体" w:hAnsi="Calibri" w:cs="Calibri"/>
                <w:sz w:val="21"/>
              </w:rPr>
              <w:t xml:space="preserve"> License </w:t>
            </w:r>
            <w:r>
              <w:rPr>
                <w:rFonts w:ascii="Calibri" w:eastAsia="宋体" w:hAnsi="Calibri" w:cs="Calibri"/>
                <w:sz w:val="21"/>
              </w:rPr>
              <w:t>调用次数</w:t>
            </w:r>
          </w:p>
        </w:tc>
      </w:tr>
    </w:tbl>
    <w:p w14:paraId="63F73406" w14:textId="77777777" w:rsidR="000C41C3" w:rsidRDefault="00000000">
      <w:r>
        <w:rPr>
          <w:rFonts w:ascii="Calibri" w:eastAsia="黑体" w:hAnsi="Calibri" w:cs="Calibri"/>
          <w:b/>
          <w:color w:val="000000"/>
          <w:sz w:val="24"/>
        </w:rPr>
        <w:t>自定义手写效果</w:t>
      </w:r>
    </w:p>
    <w:p w14:paraId="1D93A838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如果你想调整手写效果（比如字体大小、行间距、抖动程度）：</w:t>
      </w:r>
    </w:p>
    <w:p w14:paraId="44A91E3F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帮我处理这批病例，但是手写的字号调小一点，行间距密一点，带点涂改效果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26FA2FAE" w14:textId="77777777" w:rsidR="000C41C3" w:rsidRDefault="000C41C3">
      <w:pPr>
        <w:rPr>
          <w:lang w:eastAsia="zh-CN"/>
        </w:rPr>
      </w:pPr>
    </w:p>
    <w:p w14:paraId="6703E30D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12.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完整对话流程速览</w:t>
      </w:r>
    </w:p>
    <w:p w14:paraId="1B2A5672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下面是一个从头到尾的典型对话，你可以直接照着来：</w:t>
      </w:r>
    </w:p>
    <w:p w14:paraId="42431C65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000000"/>
          <w:sz w:val="21"/>
          <w:lang w:eastAsia="zh-CN"/>
        </w:rPr>
        <w:t>你：帮我检查一下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 xml:space="preserve"> Python 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版本是不是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 xml:space="preserve"> 3.13</w:t>
      </w:r>
    </w:p>
    <w:p w14:paraId="23A52563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Python 3.13.12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，没问题。</w:t>
      </w:r>
    </w:p>
    <w:p w14:paraId="11980083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000000"/>
          <w:sz w:val="21"/>
          <w:lang w:eastAsia="zh-CN"/>
        </w:rPr>
        <w:t>你：帮我安装技能需要的依赖</w:t>
      </w:r>
    </w:p>
    <w:p w14:paraId="0F586840" w14:textId="77777777" w:rsidR="000C41C3" w:rsidRDefault="00000000">
      <w:pPr>
        <w:shd w:val="clear" w:color="auto" w:fill="F8F9FA"/>
      </w:pPr>
      <w:r>
        <w:rPr>
          <w:rFonts w:ascii="Calibri" w:eastAsia="宋体" w:hAnsi="Calibri" w:cs="Calibri"/>
          <w:b/>
          <w:color w:val="174EA6"/>
          <w:sz w:val="21"/>
        </w:rPr>
        <w:lastRenderedPageBreak/>
        <w:t>AI</w:t>
      </w:r>
      <w:r>
        <w:rPr>
          <w:rFonts w:ascii="Calibri" w:eastAsia="宋体" w:hAnsi="Calibri" w:cs="Calibri"/>
          <w:b/>
          <w:color w:val="174EA6"/>
          <w:sz w:val="21"/>
        </w:rPr>
        <w:t>：</w:t>
      </w:r>
      <w:r>
        <w:rPr>
          <w:rFonts w:ascii="Calibri" w:eastAsia="宋体" w:hAnsi="Calibri" w:cs="Calibri"/>
          <w:b/>
          <w:color w:val="174EA6"/>
          <w:sz w:val="21"/>
        </w:rPr>
        <w:t>Pillow</w:t>
      </w:r>
      <w:r>
        <w:rPr>
          <w:rFonts w:ascii="Calibri" w:eastAsia="宋体" w:hAnsi="Calibri" w:cs="Calibri"/>
          <w:b/>
          <w:color w:val="174EA6"/>
          <w:sz w:val="21"/>
        </w:rPr>
        <w:t>、</w:t>
      </w:r>
      <w:r>
        <w:rPr>
          <w:rFonts w:ascii="Calibri" w:eastAsia="宋体" w:hAnsi="Calibri" w:cs="Calibri"/>
          <w:b/>
          <w:color w:val="174EA6"/>
          <w:sz w:val="21"/>
        </w:rPr>
        <w:t>reportlab</w:t>
      </w:r>
      <w:r>
        <w:rPr>
          <w:rFonts w:ascii="Calibri" w:eastAsia="宋体" w:hAnsi="Calibri" w:cs="Calibri"/>
          <w:b/>
          <w:color w:val="174EA6"/>
          <w:sz w:val="21"/>
        </w:rPr>
        <w:t>、</w:t>
      </w:r>
      <w:r>
        <w:rPr>
          <w:rFonts w:ascii="Calibri" w:eastAsia="宋体" w:hAnsi="Calibri" w:cs="Calibri"/>
          <w:b/>
          <w:color w:val="174EA6"/>
          <w:sz w:val="21"/>
        </w:rPr>
        <w:t>numpy</w:t>
      </w:r>
      <w:r>
        <w:rPr>
          <w:rFonts w:ascii="Calibri" w:eastAsia="宋体" w:hAnsi="Calibri" w:cs="Calibri"/>
          <w:b/>
          <w:color w:val="174EA6"/>
          <w:sz w:val="21"/>
        </w:rPr>
        <w:t>、</w:t>
      </w:r>
      <w:r>
        <w:rPr>
          <w:rFonts w:ascii="Calibri" w:eastAsia="宋体" w:hAnsi="Calibri" w:cs="Calibri"/>
          <w:b/>
          <w:color w:val="174EA6"/>
          <w:sz w:val="21"/>
        </w:rPr>
        <w:t>pillow_heif</w:t>
      </w:r>
      <w:r>
        <w:rPr>
          <w:rFonts w:ascii="Calibri" w:eastAsia="宋体" w:hAnsi="Calibri" w:cs="Calibri"/>
          <w:b/>
          <w:color w:val="174EA6"/>
          <w:sz w:val="21"/>
        </w:rPr>
        <w:t>、</w:t>
      </w:r>
      <w:r>
        <w:rPr>
          <w:rFonts w:ascii="Calibri" w:eastAsia="宋体" w:hAnsi="Calibri" w:cs="Calibri"/>
          <w:b/>
          <w:color w:val="174EA6"/>
          <w:sz w:val="21"/>
        </w:rPr>
        <w:t xml:space="preserve">pypdf </w:t>
      </w:r>
      <w:r>
        <w:rPr>
          <w:rFonts w:ascii="Calibri" w:eastAsia="宋体" w:hAnsi="Calibri" w:cs="Calibri"/>
          <w:b/>
          <w:color w:val="174EA6"/>
          <w:sz w:val="21"/>
        </w:rPr>
        <w:t>已全部安装。</w:t>
      </w:r>
    </w:p>
    <w:p w14:paraId="4DA41DBD" w14:textId="77777777" w:rsidR="000C41C3" w:rsidRDefault="00000000">
      <w:pPr>
        <w:shd w:val="clear" w:color="auto" w:fill="F8F9FA"/>
      </w:pPr>
      <w:r>
        <w:rPr>
          <w:rFonts w:ascii="Calibri" w:eastAsia="宋体" w:hAnsi="Calibri" w:cs="Calibri"/>
          <w:b/>
          <w:color w:val="000000"/>
          <w:sz w:val="21"/>
        </w:rPr>
        <w:t>你：帮我激活手写</w:t>
      </w:r>
      <w:r>
        <w:rPr>
          <w:rFonts w:ascii="Calibri" w:eastAsia="宋体" w:hAnsi="Calibri" w:cs="Calibri"/>
          <w:b/>
          <w:color w:val="000000"/>
          <w:sz w:val="21"/>
        </w:rPr>
        <w:t xml:space="preserve"> License</w:t>
      </w:r>
      <w:r>
        <w:rPr>
          <w:rFonts w:ascii="Calibri" w:eastAsia="宋体" w:hAnsi="Calibri" w:cs="Calibri"/>
          <w:b/>
          <w:color w:val="000000"/>
          <w:sz w:val="21"/>
        </w:rPr>
        <w:t>，</w:t>
      </w:r>
      <w:r>
        <w:rPr>
          <w:rFonts w:ascii="Calibri" w:eastAsia="宋体" w:hAnsi="Calibri" w:cs="Calibri"/>
          <w:b/>
          <w:color w:val="000000"/>
          <w:sz w:val="21"/>
        </w:rPr>
        <w:t xml:space="preserve">Key </w:t>
      </w:r>
      <w:r>
        <w:rPr>
          <w:rFonts w:ascii="Calibri" w:eastAsia="宋体" w:hAnsi="Calibri" w:cs="Calibri"/>
          <w:b/>
          <w:color w:val="000000"/>
          <w:sz w:val="21"/>
        </w:rPr>
        <w:t>是</w:t>
      </w:r>
      <w:r>
        <w:rPr>
          <w:rFonts w:ascii="Calibri" w:eastAsia="宋体" w:hAnsi="Calibri" w:cs="Calibri"/>
          <w:b/>
          <w:color w:val="000000"/>
          <w:sz w:val="21"/>
        </w:rPr>
        <w:t xml:space="preserve"> ABCD-1234-EFGH-5678</w:t>
      </w:r>
    </w:p>
    <w:p w14:paraId="2C15C83C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License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已激活，剩余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500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次调用。</w:t>
      </w:r>
    </w:p>
    <w:p w14:paraId="5AAF60D7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000000"/>
          <w:sz w:val="21"/>
          <w:lang w:eastAsia="zh-CN"/>
        </w:rPr>
        <w:t>你：好的，现在帮我处理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 xml:space="preserve"> D:\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病例图片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 xml:space="preserve"> 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里的病例，手写字体用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 xml:space="preserve"> D:\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字体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\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手写体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.ttf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，全部生成手写版</w:t>
      </w:r>
    </w:p>
    <w:p w14:paraId="1522F70B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：好的，我来处理。先读取图片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</w:p>
    <w:p w14:paraId="796C19CA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：检测到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6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张图片：</w:t>
      </w:r>
    </w:p>
    <w:p w14:paraId="43264E72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- IMG_0001~0003 →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张三（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3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页）</w:t>
      </w:r>
    </w:p>
    <w:p w14:paraId="2F9C5331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- IMG_0004~0005 →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李四（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2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页）</w:t>
      </w:r>
    </w:p>
    <w:p w14:paraId="1B30483C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- IMG_0006 →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王五（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1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页）</w:t>
      </w:r>
    </w:p>
    <w:p w14:paraId="264FD993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：共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3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份病例，开始逐份处理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</w:p>
    <w:p w14:paraId="605AA395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：处理病例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1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：张三（正在提取信息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）</w:t>
      </w:r>
    </w:p>
    <w:p w14:paraId="10427A67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：就诊日期为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2026/6/15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，日期正常。</w:t>
      </w:r>
    </w:p>
    <w:p w14:paraId="615E6AC7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：已补全缺失字段，生成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.txt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完成。</w:t>
      </w:r>
    </w:p>
    <w:p w14:paraId="7E333852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：正在渲染手写版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完成。</w:t>
      </w:r>
    </w:p>
    <w:p w14:paraId="0E048E70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：处理病例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2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：李四（正在提取信息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）</w:t>
      </w:r>
    </w:p>
    <w:p w14:paraId="5FD920D9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：就诊日期为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2028/3/20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，晚于当前日期！请核对。</w:t>
      </w:r>
    </w:p>
    <w:p w14:paraId="27CE0D95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000000"/>
          <w:sz w:val="21"/>
          <w:lang w:eastAsia="zh-CN"/>
        </w:rPr>
        <w:t>你：应该是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 xml:space="preserve"> 2026/3/20</w:t>
      </w:r>
      <w:r>
        <w:rPr>
          <w:rFonts w:ascii="Calibri" w:eastAsia="宋体" w:hAnsi="Calibri" w:cs="Calibri"/>
          <w:b/>
          <w:color w:val="000000"/>
          <w:sz w:val="21"/>
          <w:lang w:eastAsia="zh-CN"/>
        </w:rPr>
        <w:t>，图片拍糊了</w:t>
      </w:r>
    </w:p>
    <w:p w14:paraId="26EBE46C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：已修正为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2026/3/20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，继续处理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渲染完成。</w:t>
      </w:r>
    </w:p>
    <w:p w14:paraId="42A6CE2A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：处理病例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3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：王五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……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渲染完成。</w:t>
      </w:r>
    </w:p>
    <w:p w14:paraId="143FED50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：全部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 3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份病例处理完毕！</w:t>
      </w:r>
    </w:p>
    <w:p w14:paraId="737FD78C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：输出目录：病例输出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/</w:t>
      </w:r>
    </w:p>
    <w:p w14:paraId="0A7D0CA0" w14:textId="77777777" w:rsidR="000C41C3" w:rsidRDefault="00000000">
      <w:pPr>
        <w:shd w:val="clear" w:color="auto" w:fill="F8F9FA"/>
      </w:pPr>
      <w:r>
        <w:rPr>
          <w:rFonts w:ascii="Calibri" w:eastAsia="宋体" w:hAnsi="Calibri" w:cs="Calibri"/>
          <w:b/>
          <w:color w:val="174EA6"/>
          <w:sz w:val="21"/>
        </w:rPr>
        <w:t>AI</w:t>
      </w:r>
      <w:r>
        <w:rPr>
          <w:rFonts w:ascii="Calibri" w:eastAsia="宋体" w:hAnsi="Calibri" w:cs="Calibri"/>
          <w:b/>
          <w:color w:val="174EA6"/>
          <w:sz w:val="21"/>
        </w:rPr>
        <w:t>：</w:t>
      </w:r>
      <w:r>
        <w:rPr>
          <w:rFonts w:ascii="Calibri" w:eastAsia="宋体" w:hAnsi="Calibri" w:cs="Calibri"/>
          <w:b/>
          <w:color w:val="174EA6"/>
          <w:sz w:val="21"/>
        </w:rPr>
        <w:t xml:space="preserve">- txt_files/ — 3 </w:t>
      </w:r>
      <w:r>
        <w:rPr>
          <w:rFonts w:ascii="Calibri" w:eastAsia="宋体" w:hAnsi="Calibri" w:cs="Calibri"/>
          <w:b/>
          <w:color w:val="174EA6"/>
          <w:sz w:val="21"/>
        </w:rPr>
        <w:t>份</w:t>
      </w:r>
      <w:r>
        <w:rPr>
          <w:rFonts w:ascii="Calibri" w:eastAsia="宋体" w:hAnsi="Calibri" w:cs="Calibri"/>
          <w:b/>
          <w:color w:val="174EA6"/>
          <w:sz w:val="21"/>
        </w:rPr>
        <w:t xml:space="preserve"> .txt </w:t>
      </w:r>
      <w:r>
        <w:rPr>
          <w:rFonts w:ascii="Calibri" w:eastAsia="宋体" w:hAnsi="Calibri" w:cs="Calibri"/>
          <w:b/>
          <w:color w:val="174EA6"/>
          <w:sz w:val="21"/>
        </w:rPr>
        <w:t>病历</w:t>
      </w:r>
    </w:p>
    <w:p w14:paraId="7A5A05DA" w14:textId="77777777" w:rsidR="000C41C3" w:rsidRDefault="00000000">
      <w:pPr>
        <w:shd w:val="clear" w:color="auto" w:fill="F8F9FA"/>
      </w:pPr>
      <w:r>
        <w:rPr>
          <w:rFonts w:ascii="Calibri" w:eastAsia="宋体" w:hAnsi="Calibri" w:cs="Calibri"/>
          <w:b/>
          <w:color w:val="174EA6"/>
          <w:sz w:val="21"/>
        </w:rPr>
        <w:t>AI</w:t>
      </w:r>
      <w:r>
        <w:rPr>
          <w:rFonts w:ascii="Calibri" w:eastAsia="宋体" w:hAnsi="Calibri" w:cs="Calibri"/>
          <w:b/>
          <w:color w:val="174EA6"/>
          <w:sz w:val="21"/>
        </w:rPr>
        <w:t>：</w:t>
      </w:r>
      <w:r>
        <w:rPr>
          <w:rFonts w:ascii="Calibri" w:eastAsia="宋体" w:hAnsi="Calibri" w:cs="Calibri"/>
          <w:b/>
          <w:color w:val="174EA6"/>
          <w:sz w:val="21"/>
        </w:rPr>
        <w:t xml:space="preserve">- handwriting/ — 3 </w:t>
      </w:r>
      <w:r>
        <w:rPr>
          <w:rFonts w:ascii="Calibri" w:eastAsia="宋体" w:hAnsi="Calibri" w:cs="Calibri"/>
          <w:b/>
          <w:color w:val="174EA6"/>
          <w:sz w:val="21"/>
        </w:rPr>
        <w:t>份手写版（含</w:t>
      </w:r>
      <w:r>
        <w:rPr>
          <w:rFonts w:ascii="Calibri" w:eastAsia="宋体" w:hAnsi="Calibri" w:cs="Calibri"/>
          <w:b/>
          <w:color w:val="174EA6"/>
          <w:sz w:val="21"/>
        </w:rPr>
        <w:t xml:space="preserve"> PNG + PDF</w:t>
      </w:r>
      <w:r>
        <w:rPr>
          <w:rFonts w:ascii="Calibri" w:eastAsia="宋体" w:hAnsi="Calibri" w:cs="Calibri"/>
          <w:b/>
          <w:color w:val="174EA6"/>
          <w:sz w:val="21"/>
        </w:rPr>
        <w:t>）</w:t>
      </w:r>
    </w:p>
    <w:p w14:paraId="6A9F7115" w14:textId="77777777" w:rsidR="000C41C3" w:rsidRDefault="00000000">
      <w:pPr>
        <w:shd w:val="clear" w:color="auto" w:fill="F8F9FA"/>
      </w:pPr>
      <w:r>
        <w:rPr>
          <w:rFonts w:ascii="Calibri" w:eastAsia="宋体" w:hAnsi="Calibri" w:cs="Calibri"/>
          <w:b/>
          <w:color w:val="174EA6"/>
          <w:sz w:val="21"/>
        </w:rPr>
        <w:t>AI</w:t>
      </w:r>
      <w:r>
        <w:rPr>
          <w:rFonts w:ascii="Calibri" w:eastAsia="宋体" w:hAnsi="Calibri" w:cs="Calibri"/>
          <w:b/>
          <w:color w:val="174EA6"/>
          <w:sz w:val="21"/>
        </w:rPr>
        <w:t>：</w:t>
      </w:r>
      <w:r>
        <w:rPr>
          <w:rFonts w:ascii="Calibri" w:eastAsia="宋体" w:hAnsi="Calibri" w:cs="Calibri"/>
          <w:b/>
          <w:color w:val="174EA6"/>
          <w:sz w:val="21"/>
        </w:rPr>
        <w:t xml:space="preserve">- </w:t>
      </w:r>
      <w:r>
        <w:rPr>
          <w:rFonts w:ascii="Calibri" w:eastAsia="宋体" w:hAnsi="Calibri" w:cs="Calibri"/>
          <w:b/>
          <w:color w:val="174EA6"/>
          <w:sz w:val="21"/>
        </w:rPr>
        <w:t>病例登记表</w:t>
      </w:r>
      <w:r>
        <w:rPr>
          <w:rFonts w:ascii="Calibri" w:eastAsia="宋体" w:hAnsi="Calibri" w:cs="Calibri"/>
          <w:b/>
          <w:color w:val="174EA6"/>
          <w:sz w:val="21"/>
        </w:rPr>
        <w:t xml:space="preserve">.txt — </w:t>
      </w:r>
      <w:r>
        <w:rPr>
          <w:rFonts w:ascii="Calibri" w:eastAsia="宋体" w:hAnsi="Calibri" w:cs="Calibri"/>
          <w:b/>
          <w:color w:val="174EA6"/>
          <w:sz w:val="21"/>
        </w:rPr>
        <w:t>登记表</w:t>
      </w:r>
    </w:p>
    <w:p w14:paraId="01C21A42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alibri" w:eastAsia="宋体" w:hAnsi="Calibri" w:cs="Calibri"/>
          <w:b/>
          <w:color w:val="174EA6"/>
          <w:sz w:val="21"/>
          <w:lang w:eastAsia="zh-CN"/>
        </w:rPr>
        <w:t>AI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：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-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全部病例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_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手写版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 xml:space="preserve">.pdf — </w:t>
      </w:r>
      <w:r>
        <w:rPr>
          <w:rFonts w:ascii="Calibri" w:eastAsia="宋体" w:hAnsi="Calibri" w:cs="Calibri"/>
          <w:b/>
          <w:color w:val="174EA6"/>
          <w:sz w:val="21"/>
          <w:lang w:eastAsia="zh-CN"/>
        </w:rPr>
        <w:t>合并版</w:t>
      </w:r>
    </w:p>
    <w:p w14:paraId="0E761179" w14:textId="77777777" w:rsidR="000C41C3" w:rsidRDefault="000C41C3">
      <w:pPr>
        <w:rPr>
          <w:lang w:eastAsia="zh-CN"/>
        </w:rPr>
      </w:pPr>
    </w:p>
    <w:p w14:paraId="62890AFA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lastRenderedPageBreak/>
        <w:t xml:space="preserve">  13.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输出结果说明</w:t>
      </w:r>
    </w:p>
    <w:p w14:paraId="3E76F642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>处理完成后，你会在工作空间下看到一个输出目录，结构如下：</w:t>
      </w:r>
    </w:p>
    <w:p w14:paraId="74D208DB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</w:t>
      </w:r>
      <w:r>
        <w:rPr>
          <w:rFonts w:ascii="Consolas" w:eastAsia="宋体" w:hAnsi="Consolas" w:cs="Consolas"/>
          <w:color w:val="000000"/>
          <w:sz w:val="21"/>
        </w:rPr>
        <w:t>病例输出</w:t>
      </w:r>
      <w:r>
        <w:rPr>
          <w:rFonts w:ascii="Consolas" w:eastAsia="宋体" w:hAnsi="Consolas" w:cs="Consolas"/>
          <w:color w:val="000000"/>
          <w:sz w:val="21"/>
        </w:rPr>
        <w:t>/</w:t>
      </w:r>
    </w:p>
    <w:p w14:paraId="38AAB351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├── txt_files/                          </w:t>
      </w:r>
      <w:r>
        <w:rPr>
          <w:rFonts w:ascii="Consolas" w:eastAsia="宋体" w:hAnsi="Consolas" w:cs="Consolas"/>
          <w:color w:val="000000"/>
          <w:sz w:val="21"/>
        </w:rPr>
        <w:t>所有</w:t>
      </w:r>
      <w:r>
        <w:rPr>
          <w:rFonts w:ascii="Consolas" w:eastAsia="宋体" w:hAnsi="Consolas" w:cs="Consolas"/>
          <w:color w:val="000000"/>
          <w:sz w:val="21"/>
        </w:rPr>
        <w:t xml:space="preserve"> .txt </w:t>
      </w:r>
      <w:r>
        <w:rPr>
          <w:rFonts w:ascii="Consolas" w:eastAsia="宋体" w:hAnsi="Consolas" w:cs="Consolas"/>
          <w:color w:val="000000"/>
          <w:sz w:val="21"/>
        </w:rPr>
        <w:t>病历文档</w:t>
      </w:r>
    </w:p>
    <w:p w14:paraId="07AE0AB6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│   ├── 01_</w:t>
      </w:r>
      <w:r>
        <w:rPr>
          <w:rFonts w:ascii="Consolas" w:eastAsia="宋体" w:hAnsi="Consolas" w:cs="Consolas"/>
          <w:color w:val="000000"/>
          <w:sz w:val="21"/>
        </w:rPr>
        <w:t>门诊病例</w:t>
      </w:r>
      <w:r>
        <w:rPr>
          <w:rFonts w:ascii="Consolas" w:eastAsia="宋体" w:hAnsi="Consolas" w:cs="Consolas"/>
          <w:color w:val="000000"/>
          <w:sz w:val="21"/>
        </w:rPr>
        <w:t>_</w:t>
      </w:r>
      <w:r>
        <w:rPr>
          <w:rFonts w:ascii="Consolas" w:eastAsia="宋体" w:hAnsi="Consolas" w:cs="Consolas"/>
          <w:color w:val="000000"/>
          <w:sz w:val="21"/>
        </w:rPr>
        <w:t>张三</w:t>
      </w:r>
      <w:r>
        <w:rPr>
          <w:rFonts w:ascii="Consolas" w:eastAsia="宋体" w:hAnsi="Consolas" w:cs="Consolas"/>
          <w:color w:val="000000"/>
          <w:sz w:val="21"/>
        </w:rPr>
        <w:t>_2026-06-15.txt</w:t>
      </w:r>
    </w:p>
    <w:p w14:paraId="3ADDAB41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│   ├── 02_</w:t>
      </w:r>
      <w:r>
        <w:rPr>
          <w:rFonts w:ascii="Consolas" w:eastAsia="宋体" w:hAnsi="Consolas" w:cs="Consolas"/>
          <w:color w:val="000000"/>
          <w:sz w:val="21"/>
        </w:rPr>
        <w:t>门诊病例</w:t>
      </w:r>
      <w:r>
        <w:rPr>
          <w:rFonts w:ascii="Consolas" w:eastAsia="宋体" w:hAnsi="Consolas" w:cs="Consolas"/>
          <w:color w:val="000000"/>
          <w:sz w:val="21"/>
        </w:rPr>
        <w:t>_</w:t>
      </w:r>
      <w:r>
        <w:rPr>
          <w:rFonts w:ascii="Consolas" w:eastAsia="宋体" w:hAnsi="Consolas" w:cs="Consolas"/>
          <w:color w:val="000000"/>
          <w:sz w:val="21"/>
        </w:rPr>
        <w:t>李四</w:t>
      </w:r>
      <w:r>
        <w:rPr>
          <w:rFonts w:ascii="Consolas" w:eastAsia="宋体" w:hAnsi="Consolas" w:cs="Consolas"/>
          <w:color w:val="000000"/>
          <w:sz w:val="21"/>
        </w:rPr>
        <w:t>_2026-03-20.txt</w:t>
      </w:r>
    </w:p>
    <w:p w14:paraId="64FFACDC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│   └── 03_</w:t>
      </w:r>
      <w:r>
        <w:rPr>
          <w:rFonts w:ascii="Consolas" w:eastAsia="宋体" w:hAnsi="Consolas" w:cs="Consolas"/>
          <w:color w:val="000000"/>
          <w:sz w:val="21"/>
        </w:rPr>
        <w:t>门诊病例</w:t>
      </w:r>
      <w:r>
        <w:rPr>
          <w:rFonts w:ascii="Consolas" w:eastAsia="宋体" w:hAnsi="Consolas" w:cs="Consolas"/>
          <w:color w:val="000000"/>
          <w:sz w:val="21"/>
        </w:rPr>
        <w:t>_</w:t>
      </w:r>
      <w:r>
        <w:rPr>
          <w:rFonts w:ascii="Consolas" w:eastAsia="宋体" w:hAnsi="Consolas" w:cs="Consolas"/>
          <w:color w:val="000000"/>
          <w:sz w:val="21"/>
        </w:rPr>
        <w:t>王五</w:t>
      </w:r>
      <w:r>
        <w:rPr>
          <w:rFonts w:ascii="Consolas" w:eastAsia="宋体" w:hAnsi="Consolas" w:cs="Consolas"/>
          <w:color w:val="000000"/>
          <w:sz w:val="21"/>
        </w:rPr>
        <w:t>_2026-05-08.txt</w:t>
      </w:r>
    </w:p>
    <w:p w14:paraId="3F97625E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├── handwriting/                        </w:t>
      </w:r>
      <w:r>
        <w:rPr>
          <w:rFonts w:ascii="Consolas" w:eastAsia="宋体" w:hAnsi="Consolas" w:cs="Consolas"/>
          <w:color w:val="000000"/>
          <w:sz w:val="21"/>
        </w:rPr>
        <w:t>各病例手写版子目录</w:t>
      </w:r>
    </w:p>
    <w:p w14:paraId="2DA57FF3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│   ├── 01_</w:t>
      </w:r>
      <w:r>
        <w:rPr>
          <w:rFonts w:ascii="Consolas" w:eastAsia="宋体" w:hAnsi="Consolas" w:cs="Consolas"/>
          <w:color w:val="000000"/>
          <w:sz w:val="21"/>
        </w:rPr>
        <w:t>门诊病例</w:t>
      </w:r>
      <w:r>
        <w:rPr>
          <w:rFonts w:ascii="Consolas" w:eastAsia="宋体" w:hAnsi="Consolas" w:cs="Consolas"/>
          <w:color w:val="000000"/>
          <w:sz w:val="21"/>
        </w:rPr>
        <w:t>_</w:t>
      </w:r>
      <w:r>
        <w:rPr>
          <w:rFonts w:ascii="Consolas" w:eastAsia="宋体" w:hAnsi="Consolas" w:cs="Consolas"/>
          <w:color w:val="000000"/>
          <w:sz w:val="21"/>
        </w:rPr>
        <w:t>张三</w:t>
      </w:r>
      <w:r>
        <w:rPr>
          <w:rFonts w:ascii="Consolas" w:eastAsia="宋体" w:hAnsi="Consolas" w:cs="Consolas"/>
          <w:color w:val="000000"/>
          <w:sz w:val="21"/>
        </w:rPr>
        <w:t>_2026-06-15/</w:t>
      </w:r>
    </w:p>
    <w:p w14:paraId="412A51E9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│   │   ├── page-001.png               </w:t>
      </w:r>
      <w:r>
        <w:rPr>
          <w:rFonts w:ascii="Consolas" w:eastAsia="宋体" w:hAnsi="Consolas" w:cs="Consolas"/>
          <w:color w:val="000000"/>
          <w:sz w:val="21"/>
        </w:rPr>
        <w:t>第</w:t>
      </w:r>
      <w:r>
        <w:rPr>
          <w:rFonts w:ascii="Consolas" w:eastAsia="宋体" w:hAnsi="Consolas" w:cs="Consolas"/>
          <w:color w:val="000000"/>
          <w:sz w:val="21"/>
        </w:rPr>
        <w:t xml:space="preserve"> 1 </w:t>
      </w:r>
      <w:r>
        <w:rPr>
          <w:rFonts w:ascii="Consolas" w:eastAsia="宋体" w:hAnsi="Consolas" w:cs="Consolas"/>
          <w:color w:val="000000"/>
          <w:sz w:val="21"/>
        </w:rPr>
        <w:t>页</w:t>
      </w:r>
      <w:r>
        <w:rPr>
          <w:rFonts w:ascii="Consolas" w:eastAsia="宋体" w:hAnsi="Consolas" w:cs="Consolas"/>
          <w:color w:val="000000"/>
          <w:sz w:val="21"/>
        </w:rPr>
        <w:t xml:space="preserve"> PNG</w:t>
      </w:r>
    </w:p>
    <w:p w14:paraId="0F95402C" w14:textId="77777777" w:rsidR="000C41C3" w:rsidRDefault="00000000">
      <w:pPr>
        <w:shd w:val="clear" w:color="auto" w:fill="F5F5F5"/>
      </w:pPr>
      <w:r>
        <w:rPr>
          <w:rFonts w:ascii="Consolas" w:eastAsia="宋体" w:hAnsi="Consolas" w:cs="Consolas"/>
          <w:color w:val="000000"/>
          <w:sz w:val="21"/>
        </w:rPr>
        <w:t xml:space="preserve">  │   │   ├── page-002.png               </w:t>
      </w:r>
      <w:r>
        <w:rPr>
          <w:rFonts w:ascii="Consolas" w:eastAsia="宋体" w:hAnsi="Consolas" w:cs="Consolas"/>
          <w:color w:val="000000"/>
          <w:sz w:val="21"/>
        </w:rPr>
        <w:t>第</w:t>
      </w:r>
      <w:r>
        <w:rPr>
          <w:rFonts w:ascii="Consolas" w:eastAsia="宋体" w:hAnsi="Consolas" w:cs="Consolas"/>
          <w:color w:val="000000"/>
          <w:sz w:val="21"/>
        </w:rPr>
        <w:t xml:space="preserve"> 2 </w:t>
      </w:r>
      <w:r>
        <w:rPr>
          <w:rFonts w:ascii="Consolas" w:eastAsia="宋体" w:hAnsi="Consolas" w:cs="Consolas"/>
          <w:color w:val="000000"/>
          <w:sz w:val="21"/>
        </w:rPr>
        <w:t>页</w:t>
      </w:r>
      <w:r>
        <w:rPr>
          <w:rFonts w:ascii="Consolas" w:eastAsia="宋体" w:hAnsi="Consolas" w:cs="Consolas"/>
          <w:color w:val="000000"/>
          <w:sz w:val="21"/>
        </w:rPr>
        <w:t xml:space="preserve"> PNG</w:t>
      </w:r>
    </w:p>
    <w:p w14:paraId="6BCB9A5E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</w:rPr>
        <w:t xml:space="preserve">  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│   │   └── handwriting.pdf            </w:t>
      </w:r>
      <w:r>
        <w:rPr>
          <w:rFonts w:ascii="Consolas" w:eastAsia="宋体" w:hAnsi="Consolas" w:cs="Consolas"/>
          <w:color w:val="000000"/>
          <w:sz w:val="21"/>
          <w:lang w:eastAsia="zh-CN"/>
        </w:rPr>
        <w:t>该病例的合并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PDF</w:t>
      </w:r>
    </w:p>
    <w:p w14:paraId="7CEE05CD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│   ├── 02_</w:t>
      </w:r>
      <w:r>
        <w:rPr>
          <w:rFonts w:ascii="Consolas" w:eastAsia="宋体" w:hAnsi="Consolas" w:cs="Consolas"/>
          <w:color w:val="000000"/>
          <w:sz w:val="21"/>
          <w:lang w:eastAsia="zh-CN"/>
        </w:rPr>
        <w:t>门诊病例</w:t>
      </w:r>
      <w:r>
        <w:rPr>
          <w:rFonts w:ascii="Consolas" w:eastAsia="宋体" w:hAnsi="Consolas" w:cs="Consolas"/>
          <w:color w:val="000000"/>
          <w:sz w:val="21"/>
          <w:lang w:eastAsia="zh-CN"/>
        </w:rPr>
        <w:t>_</w:t>
      </w:r>
      <w:r>
        <w:rPr>
          <w:rFonts w:ascii="Consolas" w:eastAsia="宋体" w:hAnsi="Consolas" w:cs="Consolas"/>
          <w:color w:val="000000"/>
          <w:sz w:val="21"/>
          <w:lang w:eastAsia="zh-CN"/>
        </w:rPr>
        <w:t>李四</w:t>
      </w:r>
      <w:r>
        <w:rPr>
          <w:rFonts w:ascii="Consolas" w:eastAsia="宋体" w:hAnsi="Consolas" w:cs="Consolas"/>
          <w:color w:val="000000"/>
          <w:sz w:val="21"/>
          <w:lang w:eastAsia="zh-CN"/>
        </w:rPr>
        <w:t>_2026-03-20/</w:t>
      </w:r>
    </w:p>
    <w:p w14:paraId="52617AD7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│   └── 03_</w:t>
      </w:r>
      <w:r>
        <w:rPr>
          <w:rFonts w:ascii="Consolas" w:eastAsia="宋体" w:hAnsi="Consolas" w:cs="Consolas"/>
          <w:color w:val="000000"/>
          <w:sz w:val="21"/>
          <w:lang w:eastAsia="zh-CN"/>
        </w:rPr>
        <w:t>门诊病例</w:t>
      </w:r>
      <w:r>
        <w:rPr>
          <w:rFonts w:ascii="Consolas" w:eastAsia="宋体" w:hAnsi="Consolas" w:cs="Consolas"/>
          <w:color w:val="000000"/>
          <w:sz w:val="21"/>
          <w:lang w:eastAsia="zh-CN"/>
        </w:rPr>
        <w:t>_</w:t>
      </w:r>
      <w:r>
        <w:rPr>
          <w:rFonts w:ascii="Consolas" w:eastAsia="宋体" w:hAnsi="Consolas" w:cs="Consolas"/>
          <w:color w:val="000000"/>
          <w:sz w:val="21"/>
          <w:lang w:eastAsia="zh-CN"/>
        </w:rPr>
        <w:t>王五</w:t>
      </w:r>
      <w:r>
        <w:rPr>
          <w:rFonts w:ascii="Consolas" w:eastAsia="宋体" w:hAnsi="Consolas" w:cs="Consolas"/>
          <w:color w:val="000000"/>
          <w:sz w:val="21"/>
          <w:lang w:eastAsia="zh-CN"/>
        </w:rPr>
        <w:t>_2026-05-08/</w:t>
      </w:r>
    </w:p>
    <w:p w14:paraId="00B25D35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├── </w:t>
      </w:r>
      <w:r>
        <w:rPr>
          <w:rFonts w:ascii="Consolas" w:eastAsia="宋体" w:hAnsi="Consolas" w:cs="Consolas"/>
          <w:color w:val="000000"/>
          <w:sz w:val="21"/>
          <w:lang w:eastAsia="zh-CN"/>
        </w:rPr>
        <w:t>病例登记表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.txt                       </w:t>
      </w:r>
      <w:r>
        <w:rPr>
          <w:rFonts w:ascii="Consolas" w:eastAsia="宋体" w:hAnsi="Consolas" w:cs="Consolas"/>
          <w:color w:val="000000"/>
          <w:sz w:val="21"/>
          <w:lang w:eastAsia="zh-CN"/>
        </w:rPr>
        <w:t>汇总登记表（含手写路径）</w:t>
      </w:r>
    </w:p>
    <w:p w14:paraId="55AE5839" w14:textId="77777777" w:rsidR="000C41C3" w:rsidRDefault="00000000">
      <w:pPr>
        <w:shd w:val="clear" w:color="auto" w:fill="F5F5F5"/>
        <w:rPr>
          <w:lang w:eastAsia="zh-CN"/>
        </w:rPr>
      </w:pP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 └── </w:t>
      </w:r>
      <w:r>
        <w:rPr>
          <w:rFonts w:ascii="Consolas" w:eastAsia="宋体" w:hAnsi="Consolas" w:cs="Consolas"/>
          <w:color w:val="000000"/>
          <w:sz w:val="21"/>
          <w:lang w:eastAsia="zh-CN"/>
        </w:rPr>
        <w:t>全部病例</w:t>
      </w:r>
      <w:r>
        <w:rPr>
          <w:rFonts w:ascii="Consolas" w:eastAsia="宋体" w:hAnsi="Consolas" w:cs="Consolas"/>
          <w:color w:val="000000"/>
          <w:sz w:val="21"/>
          <w:lang w:eastAsia="zh-CN"/>
        </w:rPr>
        <w:t>_</w:t>
      </w:r>
      <w:r>
        <w:rPr>
          <w:rFonts w:ascii="Consolas" w:eastAsia="宋体" w:hAnsi="Consolas" w:cs="Consolas"/>
          <w:color w:val="000000"/>
          <w:sz w:val="21"/>
          <w:lang w:eastAsia="zh-CN"/>
        </w:rPr>
        <w:t>手写版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.pdf                  </w:t>
      </w:r>
      <w:r>
        <w:rPr>
          <w:rFonts w:ascii="Consolas" w:eastAsia="宋体" w:hAnsi="Consolas" w:cs="Consolas"/>
          <w:color w:val="000000"/>
          <w:sz w:val="21"/>
          <w:lang w:eastAsia="zh-CN"/>
        </w:rPr>
        <w:t>所有病例合并为一个</w:t>
      </w:r>
      <w:r>
        <w:rPr>
          <w:rFonts w:ascii="Consolas" w:eastAsia="宋体" w:hAnsi="Consolas" w:cs="Consolas"/>
          <w:color w:val="000000"/>
          <w:sz w:val="21"/>
          <w:lang w:eastAsia="zh-CN"/>
        </w:rPr>
        <w:t xml:space="preserve"> PDF</w:t>
      </w:r>
    </w:p>
    <w:p w14:paraId="1C7B75BA" w14:textId="77777777" w:rsidR="000C41C3" w:rsidRDefault="00000000">
      <w:r>
        <w:rPr>
          <w:rFonts w:ascii="Calibri" w:eastAsia="宋体" w:hAnsi="Calibri" w:cs="Calibri"/>
          <w:b/>
          <w:color w:val="000000"/>
        </w:rPr>
        <w:t>各文件用途：</w:t>
      </w:r>
    </w:p>
    <w:tbl>
      <w:tblPr>
        <w:tblStyle w:val="af4"/>
        <w:tblW w:w="8300" w:type="dxa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0C41C3" w14:paraId="5885F7BC" w14:textId="77777777">
        <w:tc>
          <w:tcPr>
            <w:tcW w:w="4150" w:type="dxa"/>
            <w:shd w:val="clear" w:color="auto" w:fill="1A73E8"/>
          </w:tcPr>
          <w:p w14:paraId="4760188B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文件</w:t>
            </w:r>
          </w:p>
        </w:tc>
        <w:tc>
          <w:tcPr>
            <w:tcW w:w="4150" w:type="dxa"/>
            <w:shd w:val="clear" w:color="auto" w:fill="1A73E8"/>
          </w:tcPr>
          <w:p w14:paraId="4C9A5A45" w14:textId="77777777" w:rsidR="000C41C3" w:rsidRDefault="00000000">
            <w:pPr>
              <w:spacing w:after="0" w:line="240" w:lineRule="auto"/>
            </w:pPr>
            <w:r>
              <w:rPr>
                <w:rFonts w:ascii="Calibri" w:eastAsia="黑体" w:hAnsi="Calibri" w:cs="Calibri"/>
                <w:b/>
                <w:color w:val="FFFFFF"/>
                <w:sz w:val="21"/>
              </w:rPr>
              <w:t>用途</w:t>
            </w:r>
          </w:p>
        </w:tc>
      </w:tr>
      <w:tr w:rsidR="000C41C3" w14:paraId="24270281" w14:textId="77777777">
        <w:tc>
          <w:tcPr>
            <w:tcW w:w="4150" w:type="dxa"/>
          </w:tcPr>
          <w:p w14:paraId="267DCC01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txt_files/*.txt</w:t>
            </w:r>
          </w:p>
        </w:tc>
        <w:tc>
          <w:tcPr>
            <w:tcW w:w="4150" w:type="dxa"/>
          </w:tcPr>
          <w:p w14:paraId="4307FAA2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标准格式的电子病历，可直接编辑或归档</w:t>
            </w:r>
          </w:p>
        </w:tc>
      </w:tr>
      <w:tr w:rsidR="000C41C3" w14:paraId="04535BD8" w14:textId="77777777">
        <w:tc>
          <w:tcPr>
            <w:tcW w:w="4150" w:type="dxa"/>
          </w:tcPr>
          <w:p w14:paraId="0797C6B0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handwriting/*/page-*.png</w:t>
            </w:r>
          </w:p>
        </w:tc>
        <w:tc>
          <w:tcPr>
            <w:tcW w:w="4150" w:type="dxa"/>
          </w:tcPr>
          <w:p w14:paraId="64AE0DC6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逐页手写体图片，适合插入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Word 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文档</w:t>
            </w:r>
          </w:p>
        </w:tc>
      </w:tr>
      <w:tr w:rsidR="000C41C3" w14:paraId="6CDFEC1E" w14:textId="77777777">
        <w:tc>
          <w:tcPr>
            <w:tcW w:w="4150" w:type="dxa"/>
          </w:tcPr>
          <w:p w14:paraId="0CF72B10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handwriting/*/handwriting.pdf</w:t>
            </w:r>
          </w:p>
        </w:tc>
        <w:tc>
          <w:tcPr>
            <w:tcW w:w="4150" w:type="dxa"/>
          </w:tcPr>
          <w:p w14:paraId="013BC422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单份病例的手写版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PDF</w:t>
            </w:r>
          </w:p>
        </w:tc>
      </w:tr>
      <w:tr w:rsidR="000C41C3" w14:paraId="607E015E" w14:textId="77777777">
        <w:tc>
          <w:tcPr>
            <w:tcW w:w="4150" w:type="dxa"/>
          </w:tcPr>
          <w:p w14:paraId="65723BB3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全部病例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_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手写版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.pdf</w:t>
            </w:r>
          </w:p>
        </w:tc>
        <w:tc>
          <w:tcPr>
            <w:tcW w:w="4150" w:type="dxa"/>
          </w:tcPr>
          <w:p w14:paraId="6A6930B2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所有病例合并在一起的手写版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 xml:space="preserve"> PDF</w:t>
            </w:r>
            <w:r>
              <w:rPr>
                <w:rFonts w:ascii="Calibri" w:eastAsia="宋体" w:hAnsi="Calibri" w:cs="Calibri"/>
                <w:sz w:val="21"/>
                <w:lang w:eastAsia="zh-CN"/>
              </w:rPr>
              <w:t>，方便打印</w:t>
            </w:r>
          </w:p>
        </w:tc>
      </w:tr>
      <w:tr w:rsidR="000C41C3" w14:paraId="37C44186" w14:textId="77777777">
        <w:tc>
          <w:tcPr>
            <w:tcW w:w="4150" w:type="dxa"/>
          </w:tcPr>
          <w:p w14:paraId="5D0751C8" w14:textId="77777777" w:rsidR="000C41C3" w:rsidRDefault="00000000">
            <w:pPr>
              <w:spacing w:after="0" w:line="240" w:lineRule="auto"/>
            </w:pPr>
            <w:r>
              <w:rPr>
                <w:rFonts w:ascii="Calibri" w:eastAsia="宋体" w:hAnsi="Calibri" w:cs="Calibri"/>
                <w:sz w:val="21"/>
              </w:rPr>
              <w:t>病例登记表</w:t>
            </w:r>
            <w:r>
              <w:rPr>
                <w:rFonts w:ascii="Calibri" w:eastAsia="宋体" w:hAnsi="Calibri" w:cs="Calibri"/>
                <w:sz w:val="21"/>
              </w:rPr>
              <w:t>.txt</w:t>
            </w:r>
          </w:p>
        </w:tc>
        <w:tc>
          <w:tcPr>
            <w:tcW w:w="4150" w:type="dxa"/>
          </w:tcPr>
          <w:p w14:paraId="7CD94F4D" w14:textId="77777777" w:rsidR="000C41C3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alibri" w:eastAsia="宋体" w:hAnsi="Calibri" w:cs="Calibri"/>
                <w:sz w:val="21"/>
                <w:lang w:eastAsia="zh-CN"/>
              </w:rPr>
              <w:t>所有病例的汇总表，含姓名、诊断、文件路径</w:t>
            </w:r>
          </w:p>
        </w:tc>
      </w:tr>
    </w:tbl>
    <w:p w14:paraId="7F127197" w14:textId="77777777" w:rsidR="000C41C3" w:rsidRDefault="000C41C3">
      <w:pPr>
        <w:rPr>
          <w:lang w:eastAsia="zh-CN"/>
        </w:rPr>
      </w:pPr>
    </w:p>
    <w:p w14:paraId="019CABBD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A59B8"/>
          <w:sz w:val="32"/>
          <w:lang w:eastAsia="zh-CN"/>
        </w:rPr>
        <w:t xml:space="preserve">  14. </w:t>
      </w:r>
      <w:r>
        <w:rPr>
          <w:rFonts w:ascii="Calibri" w:eastAsia="黑体" w:hAnsi="Calibri" w:cs="Calibri"/>
          <w:b/>
          <w:color w:val="1A59B8"/>
          <w:sz w:val="32"/>
          <w:lang w:eastAsia="zh-CN"/>
        </w:rPr>
        <w:t>常见问题</w:t>
      </w:r>
    </w:p>
    <w:p w14:paraId="72752B21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Python </w:t>
      </w:r>
      <w:r>
        <w:rPr>
          <w:rFonts w:ascii="Calibri" w:eastAsia="黑体" w:hAnsi="Calibri" w:cs="Calibri"/>
          <w:b/>
          <w:color w:val="174EA6"/>
          <w:lang w:eastAsia="zh-CN"/>
        </w:rPr>
        <w:t>版本不对怎么办？</w:t>
      </w:r>
    </w:p>
    <w:p w14:paraId="1404770B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在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  <w:lang w:eastAsia="zh-CN"/>
        </w:rPr>
        <w:t>中直接跟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000000"/>
          <w:sz w:val="21"/>
          <w:lang w:eastAsia="zh-CN"/>
        </w:rPr>
        <w:t>说：</w:t>
      </w:r>
    </w:p>
    <w:p w14:paraId="0A57AF26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帮我安装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Python 3.13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并设为默认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60E70996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lastRenderedPageBreak/>
        <w:t xml:space="preserve">  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会自动完成安装和配置。</w:t>
      </w:r>
    </w:p>
    <w:p w14:paraId="1A67B5F5" w14:textId="77777777" w:rsidR="000C41C3" w:rsidRDefault="000C41C3">
      <w:pPr>
        <w:rPr>
          <w:lang w:eastAsia="zh-CN"/>
        </w:rPr>
      </w:pPr>
    </w:p>
    <w:p w14:paraId="17BC3227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我的图片是</w:t>
      </w:r>
      <w:r>
        <w:rPr>
          <w:rFonts w:ascii="Calibri" w:eastAsia="黑体" w:hAnsi="Calibri" w:cs="Calibri"/>
          <w:b/>
          <w:color w:val="174EA6"/>
          <w:lang w:eastAsia="zh-CN"/>
        </w:rPr>
        <w:t xml:space="preserve"> HEIC </w:t>
      </w:r>
      <w:r>
        <w:rPr>
          <w:rFonts w:ascii="Calibri" w:eastAsia="黑体" w:hAnsi="Calibri" w:cs="Calibri"/>
          <w:b/>
          <w:color w:val="174EA6"/>
          <w:lang w:eastAsia="zh-CN"/>
        </w:rPr>
        <w:t>格式（</w:t>
      </w:r>
      <w:r>
        <w:rPr>
          <w:rFonts w:ascii="Calibri" w:eastAsia="黑体" w:hAnsi="Calibri" w:cs="Calibri"/>
          <w:b/>
          <w:color w:val="174EA6"/>
          <w:lang w:eastAsia="zh-CN"/>
        </w:rPr>
        <w:t xml:space="preserve">iPhone </w:t>
      </w:r>
      <w:r>
        <w:rPr>
          <w:rFonts w:ascii="Calibri" w:eastAsia="黑体" w:hAnsi="Calibri" w:cs="Calibri"/>
          <w:b/>
          <w:color w:val="174EA6"/>
          <w:lang w:eastAsia="zh-CN"/>
        </w:rPr>
        <w:t>拍摄的），能用吗？</w:t>
      </w:r>
    </w:p>
    <w:p w14:paraId="29DCB3D9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可以。技能内置了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HEIC </w:t>
      </w:r>
      <w:r>
        <w:rPr>
          <w:rFonts w:ascii="Calibri" w:eastAsia="宋体" w:hAnsi="Calibri" w:cs="Calibri"/>
          <w:color w:val="000000"/>
          <w:sz w:val="21"/>
          <w:lang w:eastAsia="zh-CN"/>
        </w:rPr>
        <w:t>转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JPG </w:t>
      </w:r>
      <w:r>
        <w:rPr>
          <w:rFonts w:ascii="Calibri" w:eastAsia="宋体" w:hAnsi="Calibri" w:cs="Calibri"/>
          <w:color w:val="000000"/>
          <w:sz w:val="21"/>
          <w:lang w:eastAsia="zh-CN"/>
        </w:rPr>
        <w:t>工具，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会在处理前自动转换。</w:t>
      </w:r>
    </w:p>
    <w:p w14:paraId="12EC4FB8" w14:textId="77777777" w:rsidR="000C41C3" w:rsidRDefault="000C41C3">
      <w:pPr>
        <w:rPr>
          <w:lang w:eastAsia="zh-CN"/>
        </w:rPr>
      </w:pPr>
    </w:p>
    <w:p w14:paraId="0EBB0F0D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同一份病例有</w:t>
      </w:r>
      <w:r>
        <w:rPr>
          <w:rFonts w:ascii="Calibri" w:eastAsia="黑体" w:hAnsi="Calibri" w:cs="Calibri"/>
          <w:b/>
          <w:color w:val="174EA6"/>
          <w:lang w:eastAsia="zh-CN"/>
        </w:rPr>
        <w:t xml:space="preserve"> 3 </w:t>
      </w:r>
      <w:r>
        <w:rPr>
          <w:rFonts w:ascii="Calibri" w:eastAsia="黑体" w:hAnsi="Calibri" w:cs="Calibri"/>
          <w:b/>
          <w:color w:val="174EA6"/>
          <w:lang w:eastAsia="zh-CN"/>
        </w:rPr>
        <w:t>张图片，</w:t>
      </w:r>
      <w:r>
        <w:rPr>
          <w:rFonts w:ascii="Calibri" w:eastAsia="黑体" w:hAnsi="Calibri" w:cs="Calibri"/>
          <w:b/>
          <w:color w:val="174EA6"/>
          <w:lang w:eastAsia="zh-CN"/>
        </w:rPr>
        <w:t xml:space="preserve">AI </w:t>
      </w:r>
      <w:r>
        <w:rPr>
          <w:rFonts w:ascii="Calibri" w:eastAsia="黑体" w:hAnsi="Calibri" w:cs="Calibri"/>
          <w:b/>
          <w:color w:val="174EA6"/>
          <w:lang w:eastAsia="zh-CN"/>
        </w:rPr>
        <w:t>怎么知道它们是一起的？</w:t>
      </w:r>
    </w:p>
    <w:p w14:paraId="393D2AF5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会读取每张图片的内容，通过姓名和门诊号来判断。同一姓名的连续图片会自动识别为同一份病例。你只需要确保它们的文件名编号是连续的。</w:t>
      </w:r>
    </w:p>
    <w:p w14:paraId="7AA5CC8C" w14:textId="77777777" w:rsidR="000C41C3" w:rsidRDefault="000C41C3">
      <w:pPr>
        <w:rPr>
          <w:lang w:eastAsia="zh-CN"/>
        </w:rPr>
      </w:pPr>
    </w:p>
    <w:p w14:paraId="45A50501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我不想每次都打那么多命令，有更快的方法吗？</w:t>
      </w:r>
    </w:p>
    <w:p w14:paraId="66BDD1CD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你可以直接把图片文件夹拖入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WorkBuddy </w:t>
      </w:r>
      <w:r>
        <w:rPr>
          <w:rFonts w:ascii="Calibri" w:eastAsia="宋体" w:hAnsi="Calibri" w:cs="Calibri"/>
          <w:color w:val="000000"/>
          <w:sz w:val="21"/>
          <w:lang w:eastAsia="zh-CN"/>
        </w:rPr>
        <w:t>对话框，然后说：</w:t>
      </w:r>
    </w:p>
    <w:p w14:paraId="1B268888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处理这些病例，字体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D:\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字体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\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手写体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.ttf"</w:t>
      </w:r>
    </w:p>
    <w:p w14:paraId="305081D4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会自动识别拖入的文件路径。</w:t>
      </w:r>
    </w:p>
    <w:p w14:paraId="1B91733E" w14:textId="77777777" w:rsidR="000C41C3" w:rsidRDefault="000C41C3">
      <w:pPr>
        <w:rPr>
          <w:lang w:eastAsia="zh-CN"/>
        </w:rPr>
      </w:pPr>
    </w:p>
    <w:p w14:paraId="35FEC11B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手写字体文件放哪里都可以吗？</w:t>
      </w:r>
    </w:p>
    <w:p w14:paraId="0942E967" w14:textId="77777777" w:rsidR="000C41C3" w:rsidRDefault="00000000"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</w:rPr>
        <w:t>可以，放在你方便的位置就行。使用时告诉</w:t>
      </w:r>
      <w:r>
        <w:rPr>
          <w:rFonts w:ascii="Calibri" w:eastAsia="宋体" w:hAnsi="Calibri" w:cs="Calibri"/>
          <w:color w:val="000000"/>
          <w:sz w:val="21"/>
        </w:rPr>
        <w:t xml:space="preserve"> AI </w:t>
      </w:r>
      <w:r>
        <w:rPr>
          <w:rFonts w:ascii="Calibri" w:eastAsia="宋体" w:hAnsi="Calibri" w:cs="Calibri"/>
          <w:color w:val="000000"/>
          <w:sz w:val="21"/>
        </w:rPr>
        <w:t>完整路径（如</w:t>
      </w:r>
      <w:r>
        <w:rPr>
          <w:rFonts w:ascii="Calibri" w:eastAsia="宋体" w:hAnsi="Calibri" w:cs="Calibri"/>
          <w:color w:val="000000"/>
          <w:sz w:val="21"/>
        </w:rPr>
        <w:t xml:space="preserve"> D:\</w:t>
      </w:r>
      <w:r>
        <w:rPr>
          <w:rFonts w:ascii="Calibri" w:eastAsia="宋体" w:hAnsi="Calibri" w:cs="Calibri"/>
          <w:color w:val="000000"/>
          <w:sz w:val="21"/>
        </w:rPr>
        <w:t>字体</w:t>
      </w:r>
      <w:r>
        <w:rPr>
          <w:rFonts w:ascii="Calibri" w:eastAsia="宋体" w:hAnsi="Calibri" w:cs="Calibri"/>
          <w:color w:val="000000"/>
          <w:sz w:val="21"/>
        </w:rPr>
        <w:t>\my-font.ttf</w:t>
      </w:r>
      <w:r>
        <w:rPr>
          <w:rFonts w:ascii="Calibri" w:eastAsia="宋体" w:hAnsi="Calibri" w:cs="Calibri"/>
          <w:color w:val="000000"/>
          <w:sz w:val="21"/>
        </w:rPr>
        <w:t>）。</w:t>
      </w:r>
    </w:p>
    <w:p w14:paraId="6700B78F" w14:textId="77777777" w:rsidR="000C41C3" w:rsidRDefault="000C41C3"/>
    <w:p w14:paraId="218ECA0F" w14:textId="77777777" w:rsidR="000C41C3" w:rsidRDefault="00000000">
      <w:r>
        <w:rPr>
          <w:rFonts w:ascii="Calibri" w:eastAsia="黑体" w:hAnsi="Calibri" w:cs="Calibri"/>
          <w:b/>
          <w:color w:val="174EA6"/>
        </w:rPr>
        <w:t xml:space="preserve">Q: License </w:t>
      </w:r>
      <w:r>
        <w:rPr>
          <w:rFonts w:ascii="Calibri" w:eastAsia="黑体" w:hAnsi="Calibri" w:cs="Calibri"/>
          <w:b/>
          <w:color w:val="174EA6"/>
        </w:rPr>
        <w:t>用完了怎么办？</w:t>
      </w:r>
    </w:p>
    <w:p w14:paraId="7DEA6482" w14:textId="77777777" w:rsidR="000C41C3" w:rsidRDefault="00000000">
      <w:r>
        <w:rPr>
          <w:rFonts w:ascii="Calibri" w:eastAsia="宋体" w:hAnsi="Calibri" w:cs="Calibri"/>
          <w:color w:val="000000"/>
          <w:sz w:val="21"/>
        </w:rPr>
        <w:t xml:space="preserve">  </w:t>
      </w:r>
      <w:r>
        <w:rPr>
          <w:rFonts w:ascii="Calibri" w:eastAsia="宋体" w:hAnsi="Calibri" w:cs="Calibri"/>
          <w:color w:val="000000"/>
          <w:sz w:val="21"/>
        </w:rPr>
        <w:t>联系</w:t>
      </w:r>
      <w:r>
        <w:rPr>
          <w:rFonts w:ascii="Calibri" w:eastAsia="宋体" w:hAnsi="Calibri" w:cs="Calibri"/>
          <w:color w:val="000000"/>
          <w:sz w:val="21"/>
        </w:rPr>
        <w:t xml:space="preserve"> License </w:t>
      </w:r>
      <w:r>
        <w:rPr>
          <w:rFonts w:ascii="Calibri" w:eastAsia="宋体" w:hAnsi="Calibri" w:cs="Calibri"/>
          <w:color w:val="000000"/>
          <w:sz w:val="21"/>
        </w:rPr>
        <w:t>提供方购买更多调用次数。你也可以临时使用预览模式：</w:t>
      </w:r>
    </w:p>
    <w:p w14:paraId="241EBEDF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</w:rPr>
        <w:t xml:space="preserve">  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用预览模式处理这个病例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4A8D3D5D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预览模式生成的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PDF </w:t>
      </w:r>
      <w:r>
        <w:rPr>
          <w:rFonts w:ascii="Calibri" w:eastAsia="宋体" w:hAnsi="Calibri" w:cs="Calibri"/>
          <w:color w:val="000000"/>
          <w:sz w:val="21"/>
          <w:lang w:eastAsia="zh-CN"/>
        </w:rPr>
        <w:t>会带水印，但可以满足临时需求。</w:t>
      </w:r>
    </w:p>
    <w:p w14:paraId="2777F626" w14:textId="77777777" w:rsidR="000C41C3" w:rsidRDefault="000C41C3">
      <w:pPr>
        <w:rPr>
          <w:lang w:eastAsia="zh-CN"/>
        </w:rPr>
      </w:pPr>
    </w:p>
    <w:p w14:paraId="402ACFB8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病例信息提取不准确怎么办？</w:t>
      </w:r>
    </w:p>
    <w:p w14:paraId="456F9D5C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直接告诉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AI </w:t>
      </w:r>
      <w:r>
        <w:rPr>
          <w:rFonts w:ascii="Calibri" w:eastAsia="宋体" w:hAnsi="Calibri" w:cs="Calibri"/>
          <w:color w:val="000000"/>
          <w:sz w:val="21"/>
          <w:lang w:eastAsia="zh-CN"/>
        </w:rPr>
        <w:t>哪里需要修改：</w:t>
      </w:r>
    </w:p>
    <w:p w14:paraId="65F4B241" w14:textId="77777777" w:rsidR="000C41C3" w:rsidRDefault="00000000">
      <w:pPr>
        <w:shd w:val="clear" w:color="auto" w:fill="F8F9FA"/>
        <w:rPr>
          <w:lang w:eastAsia="zh-CN"/>
        </w:rPr>
      </w:pPr>
      <w:r>
        <w:rPr>
          <w:rFonts w:ascii="Consolas" w:eastAsia="宋体" w:hAnsi="Consolas" w:cs="Consolas"/>
          <w:b/>
          <w:color w:val="174EA6"/>
          <w:sz w:val="21"/>
          <w:lang w:eastAsia="zh-CN"/>
        </w:rPr>
        <w:t xml:space="preserve">  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第三份病例的名字应该是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赵六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不是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赵大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，帮我改一下重新渲染</w:t>
      </w:r>
      <w:r>
        <w:rPr>
          <w:rFonts w:ascii="Consolas" w:eastAsia="宋体" w:hAnsi="Consolas" w:cs="Consolas"/>
          <w:b/>
          <w:color w:val="174EA6"/>
          <w:sz w:val="21"/>
          <w:lang w:eastAsia="zh-CN"/>
        </w:rPr>
        <w:t>"</w:t>
      </w:r>
    </w:p>
    <w:p w14:paraId="77674DAA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会修正信息并重新生成。</w:t>
      </w:r>
    </w:p>
    <w:p w14:paraId="511B5BBB" w14:textId="77777777" w:rsidR="000C41C3" w:rsidRDefault="000C41C3">
      <w:pPr>
        <w:rPr>
          <w:lang w:eastAsia="zh-CN"/>
        </w:rPr>
      </w:pPr>
    </w:p>
    <w:p w14:paraId="219B0135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可以只渲染手写版而不输出</w:t>
      </w:r>
      <w:r>
        <w:rPr>
          <w:rFonts w:ascii="Calibri" w:eastAsia="黑体" w:hAnsi="Calibri" w:cs="Calibri"/>
          <w:b/>
          <w:color w:val="174EA6"/>
          <w:lang w:eastAsia="zh-CN"/>
        </w:rPr>
        <w:t xml:space="preserve"> .txt </w:t>
      </w:r>
      <w:r>
        <w:rPr>
          <w:rFonts w:ascii="Calibri" w:eastAsia="黑体" w:hAnsi="Calibri" w:cs="Calibri"/>
          <w:b/>
          <w:color w:val="174EA6"/>
          <w:lang w:eastAsia="zh-CN"/>
        </w:rPr>
        <w:t>吗？</w:t>
      </w:r>
    </w:p>
    <w:p w14:paraId="528A13C9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lastRenderedPageBreak/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目前技能按完整流水线运行，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.txt </w:t>
      </w:r>
      <w:r>
        <w:rPr>
          <w:rFonts w:ascii="Calibri" w:eastAsia="宋体" w:hAnsi="Calibri" w:cs="Calibri"/>
          <w:color w:val="000000"/>
          <w:sz w:val="21"/>
          <w:lang w:eastAsia="zh-CN"/>
        </w:rPr>
        <w:t>和手写版都会生成。如果你不需要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.txt</w:t>
      </w:r>
      <w:r>
        <w:rPr>
          <w:rFonts w:ascii="Calibri" w:eastAsia="宋体" w:hAnsi="Calibri" w:cs="Calibri"/>
          <w:color w:val="000000"/>
          <w:sz w:val="21"/>
          <w:lang w:eastAsia="zh-CN"/>
        </w:rPr>
        <w:t>，可以之后删除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txt_files </w:t>
      </w:r>
      <w:r>
        <w:rPr>
          <w:rFonts w:ascii="Calibri" w:eastAsia="宋体" w:hAnsi="Calibri" w:cs="Calibri"/>
          <w:color w:val="000000"/>
          <w:sz w:val="21"/>
          <w:lang w:eastAsia="zh-CN"/>
        </w:rPr>
        <w:t>文件夹。</w:t>
      </w:r>
    </w:p>
    <w:p w14:paraId="1625F571" w14:textId="77777777" w:rsidR="000C41C3" w:rsidRDefault="000C41C3">
      <w:pPr>
        <w:rPr>
          <w:lang w:eastAsia="zh-CN"/>
        </w:rPr>
      </w:pPr>
    </w:p>
    <w:p w14:paraId="4945A759" w14:textId="77777777" w:rsidR="000C41C3" w:rsidRDefault="00000000">
      <w:pPr>
        <w:rPr>
          <w:lang w:eastAsia="zh-CN"/>
        </w:rPr>
      </w:pPr>
      <w:r>
        <w:rPr>
          <w:rFonts w:ascii="Calibri" w:eastAsia="黑体" w:hAnsi="Calibri" w:cs="Calibri"/>
          <w:b/>
          <w:color w:val="174EA6"/>
          <w:lang w:eastAsia="zh-CN"/>
        </w:rPr>
        <w:t xml:space="preserve">Q: </w:t>
      </w:r>
      <w:r>
        <w:rPr>
          <w:rFonts w:ascii="Calibri" w:eastAsia="黑体" w:hAnsi="Calibri" w:cs="Calibri"/>
          <w:b/>
          <w:color w:val="174EA6"/>
          <w:lang w:eastAsia="zh-CN"/>
        </w:rPr>
        <w:t>我需要批量处理</w:t>
      </w:r>
      <w:r>
        <w:rPr>
          <w:rFonts w:ascii="Calibri" w:eastAsia="黑体" w:hAnsi="Calibri" w:cs="Calibri"/>
          <w:b/>
          <w:color w:val="174EA6"/>
          <w:lang w:eastAsia="zh-CN"/>
        </w:rPr>
        <w:t xml:space="preserve"> 50 </w:t>
      </w:r>
      <w:r>
        <w:rPr>
          <w:rFonts w:ascii="Calibri" w:eastAsia="黑体" w:hAnsi="Calibri" w:cs="Calibri"/>
          <w:b/>
          <w:color w:val="174EA6"/>
          <w:lang w:eastAsia="zh-CN"/>
        </w:rPr>
        <w:t>份病例，怎么操作？</w:t>
      </w:r>
    </w:p>
    <w:p w14:paraId="1031DD1F" w14:textId="77777777" w:rsidR="000C41C3" w:rsidRDefault="00000000">
      <w:pPr>
        <w:rPr>
          <w:lang w:eastAsia="zh-CN"/>
        </w:rPr>
      </w:pPr>
      <w:r>
        <w:rPr>
          <w:rFonts w:ascii="Calibri" w:eastAsia="宋体" w:hAnsi="Calibri" w:cs="Calibri"/>
          <w:color w:val="000000"/>
          <w:sz w:val="21"/>
          <w:lang w:eastAsia="zh-CN"/>
        </w:rPr>
        <w:t xml:space="preserve">  </w:t>
      </w:r>
      <w:r>
        <w:rPr>
          <w:rFonts w:ascii="Calibri" w:eastAsia="宋体" w:hAnsi="Calibri" w:cs="Calibri"/>
          <w:color w:val="000000"/>
          <w:sz w:val="21"/>
          <w:lang w:eastAsia="zh-CN"/>
        </w:rPr>
        <w:t>把所有图片按连续编号放好，一个文件夹搞定。</w:t>
      </w:r>
      <w:r>
        <w:rPr>
          <w:rFonts w:ascii="Calibri" w:eastAsia="宋体" w:hAnsi="Calibri" w:cs="Calibri"/>
          <w:color w:val="000000"/>
          <w:sz w:val="21"/>
          <w:lang w:eastAsia="zh-CN"/>
        </w:rPr>
        <w:t xml:space="preserve">AI </w:t>
      </w:r>
      <w:r>
        <w:rPr>
          <w:rFonts w:ascii="Calibri" w:eastAsia="宋体" w:hAnsi="Calibri" w:cs="Calibri"/>
          <w:color w:val="000000"/>
          <w:sz w:val="21"/>
          <w:lang w:eastAsia="zh-CN"/>
        </w:rPr>
        <w:t>会自动逐份处理。你可以在旁边喝杯咖啡等它完成。</w:t>
      </w:r>
    </w:p>
    <w:p w14:paraId="63FCB54B" w14:textId="77777777" w:rsidR="000C41C3" w:rsidRDefault="000C41C3">
      <w:pPr>
        <w:rPr>
          <w:lang w:eastAsia="zh-CN"/>
        </w:rPr>
      </w:pPr>
    </w:p>
    <w:p w14:paraId="70C3DF93" w14:textId="77777777" w:rsidR="000C41C3" w:rsidRDefault="00000000">
      <w:pPr>
        <w:jc w:val="center"/>
      </w:pPr>
      <w:r>
        <w:rPr>
          <w:rFonts w:ascii="Calibri" w:eastAsia="宋体" w:hAnsi="Calibri" w:cs="Calibri"/>
          <w:b/>
          <w:color w:val="000000"/>
        </w:rPr>
        <w:t>教程结束。祝使用愉快！如有问题，直接在</w:t>
      </w:r>
      <w:r>
        <w:rPr>
          <w:rFonts w:ascii="Calibri" w:eastAsia="宋体" w:hAnsi="Calibri" w:cs="Calibri"/>
          <w:b/>
          <w:color w:val="000000"/>
        </w:rPr>
        <w:t xml:space="preserve"> WorkBuddy </w:t>
      </w:r>
      <w:r>
        <w:rPr>
          <w:rFonts w:ascii="Calibri" w:eastAsia="宋体" w:hAnsi="Calibri" w:cs="Calibri"/>
          <w:b/>
          <w:color w:val="000000"/>
        </w:rPr>
        <w:t>中问</w:t>
      </w:r>
      <w:r>
        <w:rPr>
          <w:rFonts w:ascii="Calibri" w:eastAsia="宋体" w:hAnsi="Calibri" w:cs="Calibri"/>
          <w:b/>
          <w:color w:val="000000"/>
        </w:rPr>
        <w:t xml:space="preserve"> AI </w:t>
      </w:r>
      <w:r>
        <w:rPr>
          <w:rFonts w:ascii="Calibri" w:eastAsia="宋体" w:hAnsi="Calibri" w:cs="Calibri"/>
          <w:b/>
          <w:color w:val="000000"/>
        </w:rPr>
        <w:t>即可。</w:t>
      </w:r>
    </w:p>
    <w:sectPr w:rsidR="000C41C3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41975272">
    <w:abstractNumId w:val="1"/>
  </w:num>
  <w:num w:numId="2" w16cid:durableId="1425686252">
    <w:abstractNumId w:val="4"/>
  </w:num>
  <w:num w:numId="3" w16cid:durableId="2018192670">
    <w:abstractNumId w:val="5"/>
  </w:num>
  <w:num w:numId="4" w16cid:durableId="844831193">
    <w:abstractNumId w:val="2"/>
  </w:num>
  <w:num w:numId="5" w16cid:durableId="1937861351">
    <w:abstractNumId w:val="0"/>
  </w:num>
  <w:num w:numId="6" w16cid:durableId="977488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1C3"/>
    <w:rsid w:val="0015074B"/>
    <w:rsid w:val="002843A7"/>
    <w:rsid w:val="0029639D"/>
    <w:rsid w:val="00326F90"/>
    <w:rsid w:val="003F1CAE"/>
    <w:rsid w:val="005F7657"/>
    <w:rsid w:val="00622543"/>
    <w:rsid w:val="00770A04"/>
    <w:rsid w:val="007B6122"/>
    <w:rsid w:val="007D6772"/>
    <w:rsid w:val="00810740"/>
    <w:rsid w:val="009577E5"/>
    <w:rsid w:val="00AA1D8D"/>
    <w:rsid w:val="00B46FF9"/>
    <w:rsid w:val="00B47730"/>
    <w:rsid w:val="00CB0664"/>
    <w:rsid w:val="00F955FE"/>
    <w:rsid w:val="00FC693F"/>
    <w:rsid w:val="0BC50EF6"/>
    <w:rsid w:val="2E44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34126"/>
  <w14:defaultImageDpi w14:val="300"/>
  <w15:docId w15:val="{FF3E11D2-8383-4199-8A55-DA838B2B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2851</Words>
  <Characters>3878</Characters>
  <Application>Microsoft Office Word</Application>
  <DocSecurity>0</DocSecurity>
  <Lines>215</Lines>
  <Paragraphs>292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Yiyang Xu</cp:lastModifiedBy>
  <cp:revision>22</cp:revision>
  <dcterms:created xsi:type="dcterms:W3CDTF">2013-12-23T23:15:00Z</dcterms:created>
  <dcterms:modified xsi:type="dcterms:W3CDTF">2026-06-22T15:38:00Z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